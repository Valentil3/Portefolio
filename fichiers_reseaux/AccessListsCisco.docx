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675D6" w14:textId="77777777" w:rsidR="005448F9" w:rsidRDefault="005448F9" w:rsidP="005448F9">
      <w:pPr>
        <w:pStyle w:val="titredocument"/>
        <w:ind w:left="1985" w:hanging="1985"/>
        <w:jc w:val="left"/>
      </w:pPr>
      <w:r>
        <w:rPr>
          <w:b w:val="0"/>
          <w:noProof/>
        </w:rPr>
        <w:drawing>
          <wp:anchor distT="0" distB="0" distL="114300" distR="114300" simplePos="0" relativeHeight="251659264" behindDoc="0" locked="0" layoutInCell="1" allowOverlap="1" wp14:anchorId="18CA82AF" wp14:editId="2C043D61">
            <wp:simplePos x="0" y="0"/>
            <wp:positionH relativeFrom="column">
              <wp:posOffset>5335270</wp:posOffset>
            </wp:positionH>
            <wp:positionV relativeFrom="paragraph">
              <wp:posOffset>-259715</wp:posOffset>
            </wp:positionV>
            <wp:extent cx="857250" cy="1025525"/>
            <wp:effectExtent l="19050" t="0" r="0" b="0"/>
            <wp:wrapSquare wrapText="bothSides"/>
            <wp:docPr id="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857250" cy="1025525"/>
                    </a:xfrm>
                    <a:prstGeom prst="rect">
                      <a:avLst/>
                    </a:prstGeom>
                    <a:noFill/>
                    <a:ln w="9525">
                      <a:noFill/>
                      <a:miter lim="800000"/>
                      <a:headEnd/>
                      <a:tailEnd/>
                    </a:ln>
                  </pic:spPr>
                </pic:pic>
              </a:graphicData>
            </a:graphic>
          </wp:anchor>
        </w:drawing>
      </w:r>
      <w:r>
        <w:t>EXOLAB</w:t>
      </w:r>
      <w:r w:rsidR="00FB39F2">
        <w:t xml:space="preserve"> </w:t>
      </w:r>
      <w:r>
        <w:t>:</w:t>
      </w:r>
      <w:r>
        <w:tab/>
        <w:t>ACTIVITE PACKET TRACER de D</w:t>
      </w:r>
      <w:r w:rsidR="00FB39F2">
        <w:t>É</w:t>
      </w:r>
      <w:r>
        <w:t>COUVERTE</w:t>
      </w:r>
      <w:r>
        <w:br/>
      </w:r>
      <w:r w:rsidR="00EC3546" w:rsidRPr="00422070">
        <w:rPr>
          <w:i/>
        </w:rPr>
        <w:t>Access-</w:t>
      </w:r>
      <w:proofErr w:type="spellStart"/>
      <w:r w:rsidR="00EC3546" w:rsidRPr="00422070">
        <w:rPr>
          <w:i/>
        </w:rPr>
        <w:t>lists</w:t>
      </w:r>
      <w:proofErr w:type="spellEnd"/>
      <w:r w:rsidR="00EC3546">
        <w:t xml:space="preserve"> (règles de filtrage) CISCO</w:t>
      </w:r>
    </w:p>
    <w:p w14:paraId="0F234BFE" w14:textId="77777777" w:rsidR="005448F9" w:rsidRDefault="005448F9" w:rsidP="005448F9">
      <w:pPr>
        <w:pStyle w:val="titrepartie"/>
        <w:spacing w:before="0"/>
      </w:pPr>
      <w:r>
        <w:t>Description du thème</w:t>
      </w:r>
    </w:p>
    <w:p w14:paraId="5826FA0E" w14:textId="77777777" w:rsidR="005448F9" w:rsidRPr="008E521D" w:rsidRDefault="005448F9" w:rsidP="005448F9"/>
    <w:tbl>
      <w:tblPr>
        <w:tblW w:w="5000" w:type="pct"/>
        <w:tblCellSpacing w:w="0" w:type="dxa"/>
        <w:tblInd w:w="6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60" w:type="dxa"/>
          <w:left w:w="60" w:type="dxa"/>
          <w:bottom w:w="60" w:type="dxa"/>
          <w:right w:w="60" w:type="dxa"/>
        </w:tblCellMar>
        <w:tblLook w:val="0000" w:firstRow="0" w:lastRow="0" w:firstColumn="0" w:lastColumn="0" w:noHBand="0" w:noVBand="0"/>
      </w:tblPr>
      <w:tblGrid>
        <w:gridCol w:w="2101"/>
        <w:gridCol w:w="7521"/>
      </w:tblGrid>
      <w:tr w:rsidR="005448F9" w14:paraId="4EC1F1D4" w14:textId="77777777" w:rsidTr="005448F9">
        <w:trPr>
          <w:trHeight w:val="225"/>
          <w:tblCellSpacing w:w="0" w:type="dxa"/>
        </w:trPr>
        <w:tc>
          <w:tcPr>
            <w:tcW w:w="1092" w:type="pct"/>
            <w:shd w:val="clear" w:color="auto" w:fill="6699CC"/>
            <w:vAlign w:val="center"/>
          </w:tcPr>
          <w:p w14:paraId="6A53E06C" w14:textId="77777777" w:rsidR="005448F9" w:rsidRDefault="005448F9" w:rsidP="005448F9">
            <w:pPr>
              <w:jc w:val="center"/>
              <w:rPr>
                <w:color w:val="FFFFFF"/>
                <w:sz w:val="18"/>
                <w:szCs w:val="18"/>
              </w:rPr>
            </w:pPr>
            <w:r>
              <w:rPr>
                <w:color w:val="FFFFFF"/>
                <w:sz w:val="18"/>
                <w:szCs w:val="18"/>
              </w:rPr>
              <w:t>Propriétés</w:t>
            </w:r>
          </w:p>
        </w:tc>
        <w:tc>
          <w:tcPr>
            <w:tcW w:w="3908" w:type="pct"/>
            <w:shd w:val="clear" w:color="auto" w:fill="6699CC"/>
            <w:vAlign w:val="center"/>
          </w:tcPr>
          <w:p w14:paraId="2ED57A4F" w14:textId="77777777" w:rsidR="005448F9" w:rsidRDefault="005448F9" w:rsidP="005448F9">
            <w:pPr>
              <w:jc w:val="center"/>
              <w:rPr>
                <w:color w:val="FFFFFF"/>
                <w:sz w:val="18"/>
                <w:szCs w:val="18"/>
              </w:rPr>
            </w:pPr>
            <w:r>
              <w:rPr>
                <w:color w:val="FFFFFF"/>
                <w:sz w:val="18"/>
                <w:szCs w:val="18"/>
              </w:rPr>
              <w:t>Description</w:t>
            </w:r>
          </w:p>
        </w:tc>
      </w:tr>
      <w:tr w:rsidR="005448F9" w14:paraId="3BE257B1" w14:textId="77777777" w:rsidTr="005448F9">
        <w:tblPrEx>
          <w:tblCellSpacing w:w="0" w:type="nil"/>
        </w:tblPrEx>
        <w:trPr>
          <w:cantSplit/>
        </w:trPr>
        <w:tc>
          <w:tcPr>
            <w:tcW w:w="1092" w:type="pct"/>
          </w:tcPr>
          <w:p w14:paraId="016736A6" w14:textId="77777777" w:rsidR="005448F9" w:rsidRDefault="005448F9" w:rsidP="005448F9">
            <w:pPr>
              <w:rPr>
                <w:b/>
                <w:bCs/>
                <w:color w:val="990033"/>
                <w:sz w:val="18"/>
                <w:szCs w:val="18"/>
              </w:rPr>
            </w:pPr>
            <w:r>
              <w:rPr>
                <w:b/>
                <w:bCs/>
                <w:color w:val="990033"/>
                <w:sz w:val="18"/>
                <w:szCs w:val="18"/>
              </w:rPr>
              <w:t>Intitulé long</w:t>
            </w:r>
          </w:p>
        </w:tc>
        <w:tc>
          <w:tcPr>
            <w:tcW w:w="3908" w:type="pct"/>
          </w:tcPr>
          <w:p w14:paraId="6FA82F9B" w14:textId="77777777" w:rsidR="005448F9" w:rsidRDefault="005448F9" w:rsidP="005448F9">
            <w:r>
              <w:t xml:space="preserve">ACTIVITE PACKET TRACER de </w:t>
            </w:r>
            <w:r w:rsidR="00FB39F2">
              <w:t xml:space="preserve">découverte </w:t>
            </w:r>
            <w:r w:rsidR="00263543">
              <w:t xml:space="preserve">des </w:t>
            </w:r>
            <w:proofErr w:type="spellStart"/>
            <w:r w:rsidR="00263543" w:rsidRPr="00422070">
              <w:rPr>
                <w:i/>
              </w:rPr>
              <w:t>access-lists</w:t>
            </w:r>
            <w:proofErr w:type="spellEnd"/>
            <w:r w:rsidR="00263543">
              <w:t xml:space="preserve"> CISCO</w:t>
            </w:r>
            <w:r>
              <w:t>.</w:t>
            </w:r>
          </w:p>
          <w:p w14:paraId="22373B15" w14:textId="77777777" w:rsidR="005448F9" w:rsidRPr="00CF6E9E" w:rsidRDefault="005448F9" w:rsidP="005448F9">
            <w:pPr>
              <w:rPr>
                <w:i/>
              </w:rPr>
            </w:pPr>
            <w:r w:rsidRPr="00CF6E9E">
              <w:rPr>
                <w:i/>
              </w:rPr>
              <w:t>Maquette de base fournie, à compléter</w:t>
            </w:r>
            <w:r>
              <w:rPr>
                <w:i/>
              </w:rPr>
              <w:t xml:space="preserve"> en fonction du travail demandé et à valider</w:t>
            </w:r>
          </w:p>
        </w:tc>
      </w:tr>
      <w:tr w:rsidR="005448F9" w14:paraId="0AA5E65E" w14:textId="77777777" w:rsidTr="005448F9">
        <w:tblPrEx>
          <w:tblCellSpacing w:w="0" w:type="nil"/>
        </w:tblPrEx>
        <w:trPr>
          <w:cantSplit/>
        </w:trPr>
        <w:tc>
          <w:tcPr>
            <w:tcW w:w="1092" w:type="pct"/>
          </w:tcPr>
          <w:p w14:paraId="754AEA94" w14:textId="77777777" w:rsidR="005448F9" w:rsidRDefault="005448F9" w:rsidP="005448F9">
            <w:pPr>
              <w:rPr>
                <w:b/>
                <w:bCs/>
                <w:color w:val="990033"/>
                <w:sz w:val="18"/>
                <w:szCs w:val="18"/>
              </w:rPr>
            </w:pPr>
            <w:r>
              <w:rPr>
                <w:b/>
                <w:bCs/>
                <w:color w:val="990033"/>
                <w:sz w:val="18"/>
                <w:szCs w:val="18"/>
              </w:rPr>
              <w:t>Formation concernée</w:t>
            </w:r>
          </w:p>
        </w:tc>
        <w:tc>
          <w:tcPr>
            <w:tcW w:w="3908" w:type="pct"/>
          </w:tcPr>
          <w:p w14:paraId="56162254" w14:textId="77777777" w:rsidR="005448F9" w:rsidRDefault="005448F9" w:rsidP="005448F9">
            <w:r>
              <w:t>BTS Services Informatiques aux Organisations</w:t>
            </w:r>
          </w:p>
          <w:p w14:paraId="2A2FE661" w14:textId="77777777" w:rsidR="005448F9" w:rsidRDefault="005448F9" w:rsidP="005448F9"/>
        </w:tc>
      </w:tr>
      <w:tr w:rsidR="005448F9" w14:paraId="7B9DC3FE" w14:textId="77777777" w:rsidTr="005448F9">
        <w:tblPrEx>
          <w:tblCellSpacing w:w="0" w:type="nil"/>
        </w:tblPrEx>
        <w:trPr>
          <w:cantSplit/>
        </w:trPr>
        <w:tc>
          <w:tcPr>
            <w:tcW w:w="1092" w:type="pct"/>
          </w:tcPr>
          <w:p w14:paraId="1983506F" w14:textId="77777777" w:rsidR="005448F9" w:rsidRDefault="005448F9" w:rsidP="005448F9">
            <w:pPr>
              <w:rPr>
                <w:b/>
                <w:bCs/>
                <w:color w:val="990033"/>
                <w:sz w:val="18"/>
                <w:szCs w:val="18"/>
              </w:rPr>
            </w:pPr>
            <w:r>
              <w:rPr>
                <w:b/>
                <w:bCs/>
                <w:color w:val="990033"/>
                <w:sz w:val="18"/>
                <w:szCs w:val="18"/>
              </w:rPr>
              <w:t>Matière</w:t>
            </w:r>
          </w:p>
        </w:tc>
        <w:tc>
          <w:tcPr>
            <w:tcW w:w="3908" w:type="pct"/>
          </w:tcPr>
          <w:p w14:paraId="5DB17336" w14:textId="77777777" w:rsidR="005448F9" w:rsidRDefault="005448F9" w:rsidP="005448F9">
            <w:r>
              <w:t>SISR2 Conception des infrastructures réseaux</w:t>
            </w:r>
          </w:p>
        </w:tc>
      </w:tr>
      <w:tr w:rsidR="005448F9" w14:paraId="3F3367EA" w14:textId="77777777" w:rsidTr="005448F9">
        <w:tblPrEx>
          <w:tblCellSpacing w:w="0" w:type="nil"/>
        </w:tblPrEx>
        <w:trPr>
          <w:cantSplit/>
        </w:trPr>
        <w:tc>
          <w:tcPr>
            <w:tcW w:w="1092" w:type="pct"/>
          </w:tcPr>
          <w:p w14:paraId="6E74DE42" w14:textId="77777777" w:rsidR="005448F9" w:rsidRDefault="005448F9" w:rsidP="005448F9">
            <w:pPr>
              <w:rPr>
                <w:b/>
                <w:bCs/>
                <w:color w:val="990033"/>
                <w:sz w:val="18"/>
                <w:szCs w:val="18"/>
              </w:rPr>
            </w:pPr>
            <w:r>
              <w:rPr>
                <w:b/>
                <w:bCs/>
                <w:color w:val="990033"/>
                <w:sz w:val="18"/>
                <w:szCs w:val="18"/>
              </w:rPr>
              <w:t>Présentation</w:t>
            </w:r>
          </w:p>
        </w:tc>
        <w:tc>
          <w:tcPr>
            <w:tcW w:w="3908" w:type="pct"/>
          </w:tcPr>
          <w:p w14:paraId="147F74E7" w14:textId="77777777" w:rsidR="005448F9" w:rsidRDefault="005448F9" w:rsidP="00263543">
            <w:r>
              <w:t xml:space="preserve">Cette activité </w:t>
            </w:r>
            <w:r w:rsidR="00263543">
              <w:t xml:space="preserve">propose plusieurs scénarios de filtrage, permettant de comprendre le fonctionnement des </w:t>
            </w:r>
            <w:proofErr w:type="spellStart"/>
            <w:r w:rsidR="00263543" w:rsidRPr="00422070">
              <w:rPr>
                <w:i/>
              </w:rPr>
              <w:t>access-lists</w:t>
            </w:r>
            <w:proofErr w:type="spellEnd"/>
            <w:r w:rsidR="00263543">
              <w:t xml:space="preserve"> CISCO, appliquées aux interfaces de routeur, en entrée et en sortie.</w:t>
            </w:r>
          </w:p>
          <w:p w14:paraId="78B47D2F" w14:textId="77777777" w:rsidR="005448F9" w:rsidRDefault="00263543" w:rsidP="00263543">
            <w:r>
              <w:t xml:space="preserve">Les 7 scénarios proposés permettent d’aborder successivement : les </w:t>
            </w:r>
            <w:proofErr w:type="spellStart"/>
            <w:r w:rsidRPr="00422070">
              <w:rPr>
                <w:i/>
              </w:rPr>
              <w:t>access-lists</w:t>
            </w:r>
            <w:proofErr w:type="spellEnd"/>
            <w:r>
              <w:t xml:space="preserve"> standard, les </w:t>
            </w:r>
            <w:proofErr w:type="spellStart"/>
            <w:r w:rsidRPr="00422070">
              <w:rPr>
                <w:i/>
              </w:rPr>
              <w:t>access-lists</w:t>
            </w:r>
            <w:proofErr w:type="spellEnd"/>
            <w:r>
              <w:t xml:space="preserve"> étendues, le filtrage en fonction de la source et/ou de la destination IP, le filtrage en fonction du protocole concerné (ICMP), du service demandé, de l’état TCP.</w:t>
            </w:r>
          </w:p>
        </w:tc>
      </w:tr>
      <w:tr w:rsidR="005448F9" w14:paraId="631537CE" w14:textId="77777777" w:rsidTr="005448F9">
        <w:tblPrEx>
          <w:tblCellSpacing w:w="0" w:type="nil"/>
        </w:tblPrEx>
        <w:trPr>
          <w:cantSplit/>
        </w:trPr>
        <w:tc>
          <w:tcPr>
            <w:tcW w:w="1092" w:type="pct"/>
          </w:tcPr>
          <w:p w14:paraId="32264EF4" w14:textId="77777777" w:rsidR="005448F9" w:rsidRDefault="005448F9" w:rsidP="005448F9">
            <w:pPr>
              <w:rPr>
                <w:b/>
                <w:bCs/>
                <w:color w:val="990033"/>
                <w:sz w:val="18"/>
                <w:szCs w:val="18"/>
              </w:rPr>
            </w:pPr>
            <w:r>
              <w:rPr>
                <w:b/>
                <w:bCs/>
                <w:color w:val="990033"/>
                <w:sz w:val="18"/>
                <w:szCs w:val="18"/>
              </w:rPr>
              <w:t>Notions</w:t>
            </w:r>
          </w:p>
        </w:tc>
        <w:tc>
          <w:tcPr>
            <w:tcW w:w="3908" w:type="pct"/>
          </w:tcPr>
          <w:p w14:paraId="02AFC368" w14:textId="77777777" w:rsidR="005448F9" w:rsidRDefault="005448F9" w:rsidP="005448F9">
            <w:r>
              <w:t>Maquettage d’infrastructure réseau</w:t>
            </w:r>
          </w:p>
          <w:p w14:paraId="2BE81B50" w14:textId="77777777" w:rsidR="005448F9" w:rsidRDefault="005448F9" w:rsidP="005448F9">
            <w:r>
              <w:t>Configuration d’éléments d’interconnexion</w:t>
            </w:r>
          </w:p>
          <w:p w14:paraId="026C9E31" w14:textId="77777777" w:rsidR="00263543" w:rsidRDefault="00263543" w:rsidP="005448F9">
            <w:r>
              <w:t>Mise en place de règles de filtrage</w:t>
            </w:r>
          </w:p>
          <w:p w14:paraId="1BFD64EA" w14:textId="77777777" w:rsidR="005448F9" w:rsidRDefault="005448F9" w:rsidP="005448F9"/>
        </w:tc>
      </w:tr>
      <w:tr w:rsidR="005448F9" w14:paraId="360B067F" w14:textId="77777777" w:rsidTr="005448F9">
        <w:tblPrEx>
          <w:tblCellSpacing w:w="0" w:type="nil"/>
        </w:tblPrEx>
        <w:trPr>
          <w:cantSplit/>
        </w:trPr>
        <w:tc>
          <w:tcPr>
            <w:tcW w:w="1092" w:type="pct"/>
          </w:tcPr>
          <w:p w14:paraId="400ABFAA" w14:textId="77777777" w:rsidR="005448F9" w:rsidRDefault="005448F9" w:rsidP="005448F9">
            <w:pPr>
              <w:rPr>
                <w:b/>
                <w:bCs/>
                <w:color w:val="990033"/>
                <w:sz w:val="18"/>
                <w:szCs w:val="18"/>
              </w:rPr>
            </w:pPr>
            <w:r>
              <w:rPr>
                <w:b/>
                <w:bCs/>
                <w:color w:val="990033"/>
                <w:sz w:val="18"/>
                <w:szCs w:val="18"/>
              </w:rPr>
              <w:t>Transversalité</w:t>
            </w:r>
          </w:p>
        </w:tc>
        <w:tc>
          <w:tcPr>
            <w:tcW w:w="3908" w:type="pct"/>
          </w:tcPr>
          <w:p w14:paraId="7767B0D3" w14:textId="77777777" w:rsidR="005448F9" w:rsidRDefault="005448F9" w:rsidP="005448F9">
            <w:r>
              <w:t>SI5</w:t>
            </w:r>
          </w:p>
          <w:p w14:paraId="5FF78736" w14:textId="77777777" w:rsidR="005448F9" w:rsidRDefault="005448F9" w:rsidP="005448F9">
            <w:r>
              <w:t>Cette activité s’appuie sur les connaissances communes des modules SI2 (pour la maquette de départ) et SI5 (pour le fonctionnement des services HTTP et DNS).</w:t>
            </w:r>
          </w:p>
        </w:tc>
      </w:tr>
      <w:tr w:rsidR="005448F9" w14:paraId="643038A9" w14:textId="77777777" w:rsidTr="005448F9">
        <w:tblPrEx>
          <w:tblCellSpacing w:w="0" w:type="nil"/>
        </w:tblPrEx>
        <w:trPr>
          <w:cantSplit/>
        </w:trPr>
        <w:tc>
          <w:tcPr>
            <w:tcW w:w="1092" w:type="pct"/>
          </w:tcPr>
          <w:p w14:paraId="600514D8" w14:textId="77777777" w:rsidR="005448F9" w:rsidRDefault="005448F9" w:rsidP="005448F9">
            <w:pPr>
              <w:rPr>
                <w:b/>
                <w:bCs/>
                <w:color w:val="990033"/>
                <w:sz w:val="18"/>
                <w:szCs w:val="18"/>
              </w:rPr>
            </w:pPr>
            <w:proofErr w:type="spellStart"/>
            <w:r>
              <w:rPr>
                <w:b/>
                <w:bCs/>
                <w:color w:val="990033"/>
                <w:sz w:val="18"/>
                <w:szCs w:val="18"/>
              </w:rPr>
              <w:t>Pré-requis</w:t>
            </w:r>
            <w:proofErr w:type="spellEnd"/>
          </w:p>
        </w:tc>
        <w:tc>
          <w:tcPr>
            <w:tcW w:w="3908" w:type="pct"/>
          </w:tcPr>
          <w:p w14:paraId="3DFD9316" w14:textId="77777777" w:rsidR="005448F9" w:rsidRDefault="005448F9" w:rsidP="005448F9">
            <w:r>
              <w:t xml:space="preserve">Une connaissance de base de l’outil </w:t>
            </w:r>
            <w:proofErr w:type="spellStart"/>
            <w:r>
              <w:t>Packet</w:t>
            </w:r>
            <w:proofErr w:type="spellEnd"/>
            <w:r>
              <w:t xml:space="preserve"> Tracer pour modifier des maquettes.</w:t>
            </w:r>
          </w:p>
          <w:p w14:paraId="44008D0E" w14:textId="77777777" w:rsidR="005448F9" w:rsidRDefault="005448F9" w:rsidP="00072305">
            <w:r>
              <w:t>Cette activité de découverte fournit les éléments de configuration, mais nécessite la connaissance de</w:t>
            </w:r>
            <w:r w:rsidR="00072305">
              <w:t xml:space="preserve"> la</w:t>
            </w:r>
            <w:r>
              <w:t xml:space="preserve"> notion </w:t>
            </w:r>
            <w:r w:rsidR="00072305">
              <w:t>de</w:t>
            </w:r>
            <w:r>
              <w:t xml:space="preserve"> </w:t>
            </w:r>
            <w:r w:rsidR="00072305">
              <w:t>p</w:t>
            </w:r>
            <w:r w:rsidR="00263543">
              <w:t>are-</w:t>
            </w:r>
            <w:r w:rsidR="00072305">
              <w:t>f</w:t>
            </w:r>
            <w:r w:rsidR="00263543">
              <w:t>eu</w:t>
            </w:r>
          </w:p>
        </w:tc>
      </w:tr>
      <w:tr w:rsidR="005448F9" w14:paraId="6E7381B2" w14:textId="77777777" w:rsidTr="005448F9">
        <w:tblPrEx>
          <w:tblCellSpacing w:w="0" w:type="nil"/>
        </w:tblPrEx>
        <w:trPr>
          <w:cantSplit/>
        </w:trPr>
        <w:tc>
          <w:tcPr>
            <w:tcW w:w="1092" w:type="pct"/>
          </w:tcPr>
          <w:p w14:paraId="28FA9EC9" w14:textId="77777777" w:rsidR="005448F9" w:rsidRDefault="005448F9" w:rsidP="005448F9">
            <w:pPr>
              <w:rPr>
                <w:b/>
                <w:bCs/>
                <w:color w:val="990033"/>
                <w:sz w:val="18"/>
                <w:szCs w:val="18"/>
              </w:rPr>
            </w:pPr>
            <w:r>
              <w:rPr>
                <w:b/>
                <w:bCs/>
                <w:color w:val="990033"/>
                <w:sz w:val="18"/>
                <w:szCs w:val="18"/>
              </w:rPr>
              <w:t>Outils</w:t>
            </w:r>
          </w:p>
        </w:tc>
        <w:tc>
          <w:tcPr>
            <w:tcW w:w="3908" w:type="pct"/>
          </w:tcPr>
          <w:p w14:paraId="31AA545F" w14:textId="77777777" w:rsidR="005448F9" w:rsidRDefault="005448F9" w:rsidP="005448F9">
            <w:proofErr w:type="spellStart"/>
            <w:r>
              <w:t>Packet</w:t>
            </w:r>
            <w:proofErr w:type="spellEnd"/>
            <w:r>
              <w:t xml:space="preserve"> Tracer </w:t>
            </w:r>
            <w:proofErr w:type="spellStart"/>
            <w:r>
              <w:rPr>
                <w:b/>
              </w:rPr>
              <w:t>Student</w:t>
            </w:r>
            <w:proofErr w:type="spellEnd"/>
            <w:r>
              <w:t xml:space="preserve"> v6.2 (minimale pour utiliser les ressources fournies)</w:t>
            </w:r>
          </w:p>
        </w:tc>
      </w:tr>
      <w:tr w:rsidR="005448F9" w14:paraId="02235C86" w14:textId="77777777" w:rsidTr="005448F9">
        <w:tblPrEx>
          <w:tblCellSpacing w:w="0" w:type="nil"/>
        </w:tblPrEx>
        <w:trPr>
          <w:cantSplit/>
        </w:trPr>
        <w:tc>
          <w:tcPr>
            <w:tcW w:w="1092" w:type="pct"/>
          </w:tcPr>
          <w:p w14:paraId="60438AEA" w14:textId="77777777" w:rsidR="005448F9" w:rsidRDefault="005448F9" w:rsidP="005448F9">
            <w:pPr>
              <w:rPr>
                <w:b/>
                <w:bCs/>
                <w:color w:val="990033"/>
                <w:sz w:val="18"/>
                <w:szCs w:val="18"/>
              </w:rPr>
            </w:pPr>
            <w:r>
              <w:rPr>
                <w:b/>
                <w:bCs/>
                <w:color w:val="990033"/>
                <w:sz w:val="18"/>
                <w:szCs w:val="18"/>
              </w:rPr>
              <w:t>Mots-clés</w:t>
            </w:r>
          </w:p>
        </w:tc>
        <w:tc>
          <w:tcPr>
            <w:tcW w:w="3908" w:type="pct"/>
          </w:tcPr>
          <w:p w14:paraId="1A351996" w14:textId="77777777" w:rsidR="005448F9" w:rsidRDefault="005448F9" w:rsidP="00263543">
            <w:proofErr w:type="spellStart"/>
            <w:r>
              <w:t>Packet</w:t>
            </w:r>
            <w:proofErr w:type="spellEnd"/>
            <w:r>
              <w:t xml:space="preserve"> Tracer, Activité, Maquette, </w:t>
            </w:r>
            <w:r w:rsidR="00263543">
              <w:t>Filtrage, Pare-Feu, Access-List, ACL</w:t>
            </w:r>
            <w:r>
              <w:t>.</w:t>
            </w:r>
          </w:p>
        </w:tc>
      </w:tr>
      <w:tr w:rsidR="005448F9" w14:paraId="243E3698" w14:textId="77777777" w:rsidTr="005448F9">
        <w:tblPrEx>
          <w:tblCellSpacing w:w="0" w:type="nil"/>
        </w:tblPrEx>
        <w:trPr>
          <w:cantSplit/>
        </w:trPr>
        <w:tc>
          <w:tcPr>
            <w:tcW w:w="1092" w:type="pct"/>
          </w:tcPr>
          <w:p w14:paraId="21A129AB" w14:textId="77777777" w:rsidR="005448F9" w:rsidRDefault="005448F9" w:rsidP="005448F9">
            <w:pPr>
              <w:rPr>
                <w:b/>
                <w:bCs/>
                <w:color w:val="990033"/>
                <w:sz w:val="18"/>
                <w:szCs w:val="18"/>
              </w:rPr>
            </w:pPr>
            <w:r>
              <w:rPr>
                <w:b/>
                <w:bCs/>
                <w:color w:val="990033"/>
                <w:sz w:val="18"/>
                <w:szCs w:val="18"/>
              </w:rPr>
              <w:t>Durée</w:t>
            </w:r>
          </w:p>
        </w:tc>
        <w:tc>
          <w:tcPr>
            <w:tcW w:w="3908" w:type="pct"/>
          </w:tcPr>
          <w:p w14:paraId="3EC84650" w14:textId="77777777" w:rsidR="005448F9" w:rsidRDefault="00240531" w:rsidP="00240531">
            <w:r>
              <w:t>1h30 environ (temps de lecture / compréhension important)</w:t>
            </w:r>
          </w:p>
        </w:tc>
      </w:tr>
      <w:tr w:rsidR="005448F9" w14:paraId="59AE3562" w14:textId="77777777" w:rsidTr="005448F9">
        <w:tblPrEx>
          <w:tblCellSpacing w:w="0" w:type="nil"/>
        </w:tblPrEx>
        <w:trPr>
          <w:cantSplit/>
        </w:trPr>
        <w:tc>
          <w:tcPr>
            <w:tcW w:w="1092" w:type="pct"/>
          </w:tcPr>
          <w:p w14:paraId="01C11C4C" w14:textId="77777777" w:rsidR="005448F9" w:rsidRDefault="005448F9" w:rsidP="005448F9">
            <w:pPr>
              <w:rPr>
                <w:b/>
                <w:bCs/>
                <w:color w:val="990033"/>
                <w:sz w:val="18"/>
                <w:szCs w:val="18"/>
              </w:rPr>
            </w:pPr>
            <w:r>
              <w:rPr>
                <w:b/>
                <w:bCs/>
                <w:color w:val="990033"/>
                <w:sz w:val="18"/>
                <w:szCs w:val="18"/>
              </w:rPr>
              <w:t>Niveau de difficulté</w:t>
            </w:r>
          </w:p>
        </w:tc>
        <w:tc>
          <w:tcPr>
            <w:tcW w:w="3908" w:type="pct"/>
          </w:tcPr>
          <w:p w14:paraId="68673020" w14:textId="77777777" w:rsidR="005448F9" w:rsidRPr="00CF6E9E" w:rsidRDefault="005448F9" w:rsidP="00072305">
            <w:pPr>
              <w:rPr>
                <w:i/>
              </w:rPr>
            </w:pPr>
            <w:r>
              <w:t xml:space="preserve">Assez facile </w:t>
            </w:r>
            <w:r w:rsidR="00263543">
              <w:t>à exécuter, mais difficulté d’appropriation de la notion d’</w:t>
            </w:r>
            <w:proofErr w:type="spellStart"/>
            <w:r w:rsidR="00263543" w:rsidRPr="00422070">
              <w:rPr>
                <w:i/>
              </w:rPr>
              <w:t>access-list</w:t>
            </w:r>
            <w:proofErr w:type="spellEnd"/>
            <w:r w:rsidR="00072305">
              <w:rPr>
                <w:i/>
              </w:rPr>
              <w:t xml:space="preserve"> </w:t>
            </w:r>
            <w:r>
              <w:t>(</w:t>
            </w:r>
            <w:r w:rsidR="00263543">
              <w:t>6</w:t>
            </w:r>
            <w:r>
              <w:t>/10)</w:t>
            </w:r>
            <w:r w:rsidR="00072305">
              <w:t xml:space="preserve"> </w:t>
            </w:r>
            <w:r w:rsidRPr="00422070">
              <w:t>avec une maî</w:t>
            </w:r>
            <w:r w:rsidR="00263543" w:rsidRPr="00422070">
              <w:t xml:space="preserve">trise préalable de </w:t>
            </w:r>
            <w:proofErr w:type="spellStart"/>
            <w:r w:rsidR="00263543" w:rsidRPr="00422070">
              <w:t>Packet</w:t>
            </w:r>
            <w:proofErr w:type="spellEnd"/>
            <w:r w:rsidR="00263543" w:rsidRPr="00422070">
              <w:t xml:space="preserve"> Tracer</w:t>
            </w:r>
            <w:r w:rsidRPr="00CF6E9E">
              <w:rPr>
                <w:i/>
              </w:rPr>
              <w:t>.</w:t>
            </w:r>
          </w:p>
        </w:tc>
      </w:tr>
      <w:tr w:rsidR="005448F9" w14:paraId="17DC11BD" w14:textId="77777777" w:rsidTr="005448F9">
        <w:tblPrEx>
          <w:tblCellSpacing w:w="0" w:type="nil"/>
        </w:tblPrEx>
        <w:trPr>
          <w:cantSplit/>
        </w:trPr>
        <w:tc>
          <w:tcPr>
            <w:tcW w:w="1092" w:type="pct"/>
          </w:tcPr>
          <w:p w14:paraId="0B42E7D1" w14:textId="77777777" w:rsidR="005448F9" w:rsidRDefault="005448F9" w:rsidP="005448F9">
            <w:pPr>
              <w:rPr>
                <w:b/>
                <w:bCs/>
                <w:color w:val="990033"/>
                <w:sz w:val="18"/>
                <w:szCs w:val="18"/>
              </w:rPr>
            </w:pPr>
            <w:r>
              <w:rPr>
                <w:b/>
                <w:bCs/>
                <w:color w:val="990033"/>
                <w:sz w:val="18"/>
                <w:szCs w:val="18"/>
              </w:rPr>
              <w:t>Auteur(es)</w:t>
            </w:r>
          </w:p>
        </w:tc>
        <w:tc>
          <w:tcPr>
            <w:tcW w:w="3908" w:type="pct"/>
          </w:tcPr>
          <w:p w14:paraId="20C3F007" w14:textId="77777777" w:rsidR="005448F9" w:rsidRDefault="005448F9" w:rsidP="006F7962">
            <w:r>
              <w:t xml:space="preserve">David </w:t>
            </w:r>
            <w:proofErr w:type="spellStart"/>
            <w:r>
              <w:t>Duron</w:t>
            </w:r>
            <w:proofErr w:type="spellEnd"/>
            <w:r>
              <w:t xml:space="preserve"> avec la relecture d</w:t>
            </w:r>
            <w:r w:rsidR="006F7962">
              <w:t>’</w:t>
            </w:r>
            <w:proofErr w:type="spellStart"/>
            <w:r>
              <w:t>Apollonie</w:t>
            </w:r>
            <w:proofErr w:type="spellEnd"/>
            <w:r>
              <w:t xml:space="preserve"> </w:t>
            </w:r>
            <w:proofErr w:type="spellStart"/>
            <w:r>
              <w:t>Raffalli</w:t>
            </w:r>
            <w:proofErr w:type="spellEnd"/>
            <w:r w:rsidR="00717576">
              <w:t xml:space="preserve"> et de Gaëlle Castel</w:t>
            </w:r>
          </w:p>
        </w:tc>
      </w:tr>
      <w:tr w:rsidR="005448F9" w14:paraId="7D40CF04" w14:textId="77777777" w:rsidTr="005448F9">
        <w:tblPrEx>
          <w:tblCellSpacing w:w="0" w:type="nil"/>
        </w:tblPrEx>
        <w:trPr>
          <w:cantSplit/>
        </w:trPr>
        <w:tc>
          <w:tcPr>
            <w:tcW w:w="1092" w:type="pct"/>
          </w:tcPr>
          <w:p w14:paraId="70A1474A" w14:textId="77777777" w:rsidR="005448F9" w:rsidRDefault="005448F9" w:rsidP="005448F9">
            <w:pPr>
              <w:rPr>
                <w:b/>
                <w:bCs/>
                <w:color w:val="990033"/>
              </w:rPr>
            </w:pPr>
            <w:r>
              <w:rPr>
                <w:b/>
                <w:bCs/>
                <w:color w:val="990033"/>
              </w:rPr>
              <w:t>Version</w:t>
            </w:r>
          </w:p>
        </w:tc>
        <w:tc>
          <w:tcPr>
            <w:tcW w:w="3908" w:type="pct"/>
          </w:tcPr>
          <w:p w14:paraId="7638D498" w14:textId="77777777" w:rsidR="005448F9" w:rsidRDefault="005448F9" w:rsidP="005448F9">
            <w:proofErr w:type="gramStart"/>
            <w:r>
              <w:t>v</w:t>
            </w:r>
            <w:proofErr w:type="gramEnd"/>
            <w:r>
              <w:t xml:space="preserve"> 1.0</w:t>
            </w:r>
            <w:r w:rsidR="00C646E6">
              <w:t>1</w:t>
            </w:r>
          </w:p>
        </w:tc>
      </w:tr>
      <w:tr w:rsidR="005448F9" w14:paraId="2DF9E834" w14:textId="77777777" w:rsidTr="005448F9">
        <w:tblPrEx>
          <w:tblCellSpacing w:w="0" w:type="nil"/>
        </w:tblPrEx>
        <w:trPr>
          <w:cantSplit/>
        </w:trPr>
        <w:tc>
          <w:tcPr>
            <w:tcW w:w="1092" w:type="pct"/>
          </w:tcPr>
          <w:p w14:paraId="3A52B9C6" w14:textId="77777777" w:rsidR="005448F9" w:rsidRDefault="005448F9" w:rsidP="005448F9">
            <w:pPr>
              <w:rPr>
                <w:b/>
                <w:bCs/>
                <w:color w:val="990033"/>
              </w:rPr>
            </w:pPr>
            <w:r>
              <w:rPr>
                <w:b/>
                <w:bCs/>
                <w:color w:val="990033"/>
              </w:rPr>
              <w:t>Date de publication</w:t>
            </w:r>
          </w:p>
        </w:tc>
        <w:tc>
          <w:tcPr>
            <w:tcW w:w="3908" w:type="pct"/>
          </w:tcPr>
          <w:p w14:paraId="12ADBB5F" w14:textId="77777777" w:rsidR="005448F9" w:rsidRDefault="005448F9" w:rsidP="005448F9">
            <w:r>
              <w:t>Mars 2016</w:t>
            </w:r>
          </w:p>
        </w:tc>
      </w:tr>
      <w:tr w:rsidR="005448F9" w14:paraId="7772A0A2" w14:textId="77777777" w:rsidTr="005448F9">
        <w:tblPrEx>
          <w:tblCellSpacing w:w="0" w:type="nil"/>
        </w:tblPrEx>
        <w:trPr>
          <w:cantSplit/>
        </w:trPr>
        <w:tc>
          <w:tcPr>
            <w:tcW w:w="1092" w:type="pct"/>
          </w:tcPr>
          <w:p w14:paraId="674DF1AC" w14:textId="77777777" w:rsidR="005448F9" w:rsidRDefault="005448F9" w:rsidP="005448F9">
            <w:pPr>
              <w:rPr>
                <w:b/>
                <w:bCs/>
                <w:color w:val="990033"/>
              </w:rPr>
            </w:pPr>
            <w:r>
              <w:rPr>
                <w:b/>
                <w:bCs/>
                <w:color w:val="990033"/>
              </w:rPr>
              <w:t>Contenu du package</w:t>
            </w:r>
          </w:p>
        </w:tc>
        <w:tc>
          <w:tcPr>
            <w:tcW w:w="3908" w:type="pct"/>
          </w:tcPr>
          <w:p w14:paraId="343D4B12" w14:textId="77777777" w:rsidR="005448F9" w:rsidRDefault="005448F9" w:rsidP="005448F9">
            <w:r>
              <w:t>Document W</w:t>
            </w:r>
            <w:r w:rsidR="00263543">
              <w:t xml:space="preserve">ORD </w:t>
            </w:r>
            <w:r w:rsidR="009E204B">
              <w:t xml:space="preserve">&amp; PDF </w:t>
            </w:r>
            <w:r w:rsidR="00263543">
              <w:t>présentant les instructions</w:t>
            </w:r>
          </w:p>
          <w:p w14:paraId="2E75C77C" w14:textId="77777777" w:rsidR="005448F9" w:rsidRDefault="005448F9" w:rsidP="005448F9">
            <w:proofErr w:type="gramStart"/>
            <w:r>
              <w:t>Fichier .</w:t>
            </w:r>
            <w:proofErr w:type="spellStart"/>
            <w:r>
              <w:t>pka</w:t>
            </w:r>
            <w:proofErr w:type="spellEnd"/>
            <w:proofErr w:type="gramEnd"/>
            <w:r>
              <w:t xml:space="preserve"> de l’activité (Cisco </w:t>
            </w:r>
            <w:proofErr w:type="spellStart"/>
            <w:r>
              <w:t>Packet</w:t>
            </w:r>
            <w:proofErr w:type="spellEnd"/>
            <w:r>
              <w:t xml:space="preserve"> Tracer version 6.2)</w:t>
            </w:r>
          </w:p>
        </w:tc>
      </w:tr>
    </w:tbl>
    <w:p w14:paraId="038956B9" w14:textId="77777777" w:rsidR="005448F9" w:rsidRDefault="005448F9" w:rsidP="005448F9"/>
    <w:p w14:paraId="46D0B207" w14:textId="77777777" w:rsidR="005448F9" w:rsidRDefault="005448F9" w:rsidP="005448F9">
      <w:pPr>
        <w:jc w:val="left"/>
      </w:pPr>
    </w:p>
    <w:p w14:paraId="4F4A8092" w14:textId="77777777" w:rsidR="005448F9" w:rsidRDefault="005448F9" w:rsidP="005448F9">
      <w:pPr>
        <w:shd w:val="clear" w:color="auto" w:fill="FFFFFF" w:themeFill="background1"/>
        <w:spacing w:after="100" w:afterAutospacing="1"/>
        <w:outlineLvl w:val="1"/>
      </w:pPr>
      <w:r>
        <w:t>La suite du document comporte les instructions fournies avec la maquette. Ces instructions sont présentes dans l’activité, dans une boite de dialogue associée à l’activité.</w:t>
      </w:r>
    </w:p>
    <w:p w14:paraId="78334C8F" w14:textId="77777777" w:rsidR="00EC3546" w:rsidRDefault="005448F9" w:rsidP="005448F9">
      <w:pPr>
        <w:shd w:val="clear" w:color="auto" w:fill="FFFFFF" w:themeFill="background1"/>
        <w:spacing w:after="100" w:afterAutospacing="1"/>
        <w:outlineLvl w:val="1"/>
      </w:pPr>
      <w:r>
        <w:t xml:space="preserve">Un bouton – au bas de cette boite de dialogue – permet à l’étudiant de vérifier l’atteinte des objectifs (« check </w:t>
      </w:r>
      <w:proofErr w:type="spellStart"/>
      <w:r>
        <w:t>result</w:t>
      </w:r>
      <w:proofErr w:type="spellEnd"/>
      <w:r>
        <w:t> »).</w:t>
      </w:r>
    </w:p>
    <w:p w14:paraId="630CFCE3" w14:textId="77777777" w:rsidR="005448F9" w:rsidRPr="00EC3546" w:rsidRDefault="005448F9" w:rsidP="00EC3546">
      <w:pPr>
        <w:jc w:val="left"/>
      </w:pPr>
      <w:r>
        <w:br w:type="page"/>
      </w:r>
    </w:p>
    <w:p w14:paraId="044E82E2" w14:textId="77777777" w:rsidR="005448F9" w:rsidRPr="00834CF5" w:rsidRDefault="005448F9" w:rsidP="00834CF5">
      <w:pPr>
        <w:pStyle w:val="titredocument"/>
        <w:ind w:left="1985" w:hanging="1985"/>
        <w:jc w:val="left"/>
        <w:rPr>
          <w:noProof/>
        </w:rPr>
      </w:pPr>
      <w:r w:rsidRPr="00834CF5">
        <w:rPr>
          <w:noProof/>
        </w:rPr>
        <w:lastRenderedPageBreak/>
        <w:t xml:space="preserve">Activité "Mur de feu" : Découverte </w:t>
      </w:r>
      <w:r w:rsidR="002D09CE">
        <w:rPr>
          <w:noProof/>
        </w:rPr>
        <w:t>du f</w:t>
      </w:r>
      <w:r w:rsidRPr="00834CF5">
        <w:rPr>
          <w:noProof/>
        </w:rPr>
        <w:t>iltrage par Access-List Cisco</w:t>
      </w:r>
    </w:p>
    <w:p w14:paraId="52FFD997" w14:textId="77777777" w:rsidR="005448F9" w:rsidRPr="00422070" w:rsidRDefault="005448F9" w:rsidP="005448F9">
      <w:pPr>
        <w:spacing w:beforeAutospacing="1" w:afterAutospacing="1"/>
        <w:outlineLvl w:val="2"/>
        <w:rPr>
          <w:rFonts w:ascii="Times New Roman" w:hAnsi="Times New Roman" w:cs="Times New Roman"/>
          <w:b/>
          <w:bCs/>
          <w:color w:val="B02200"/>
          <w:sz w:val="27"/>
          <w:szCs w:val="27"/>
        </w:rPr>
      </w:pPr>
      <w:r w:rsidRPr="00422070">
        <w:rPr>
          <w:rFonts w:ascii="Times New Roman" w:hAnsi="Times New Roman" w:cs="Times New Roman"/>
          <w:b/>
          <w:bCs/>
          <w:color w:val="B02200"/>
          <w:sz w:val="27"/>
          <w:szCs w:val="27"/>
        </w:rPr>
        <w:t>OBJECTIFS</w:t>
      </w:r>
    </w:p>
    <w:p w14:paraId="3C4B4641" w14:textId="77777777" w:rsidR="005448F9" w:rsidRPr="00422070" w:rsidRDefault="005448F9" w:rsidP="00422070">
      <w:pPr>
        <w:numPr>
          <w:ilvl w:val="0"/>
          <w:numId w:val="5"/>
        </w:numPr>
        <w:ind w:left="714" w:hanging="357"/>
        <w:rPr>
          <w:color w:val="000090"/>
        </w:rPr>
      </w:pPr>
      <w:r w:rsidRPr="00422070">
        <w:rPr>
          <w:rFonts w:ascii="Times New Roman" w:hAnsi="Times New Roman" w:cs="Times New Roman"/>
          <w:b/>
          <w:bCs/>
          <w:color w:val="000090"/>
          <w:sz w:val="24"/>
          <w:szCs w:val="24"/>
        </w:rPr>
        <w:t xml:space="preserve">Comprendre </w:t>
      </w:r>
      <w:proofErr w:type="gramStart"/>
      <w:r w:rsidRPr="00422070">
        <w:rPr>
          <w:rFonts w:ascii="Times New Roman" w:hAnsi="Times New Roman" w:cs="Times New Roman"/>
          <w:b/>
          <w:bCs/>
          <w:color w:val="000090"/>
          <w:sz w:val="24"/>
          <w:szCs w:val="24"/>
        </w:rPr>
        <w:t xml:space="preserve">les </w:t>
      </w:r>
      <w:r w:rsidR="002D09CE" w:rsidRPr="00422070">
        <w:rPr>
          <w:rFonts w:ascii="Times New Roman" w:hAnsi="Times New Roman" w:cs="Times New Roman"/>
          <w:b/>
          <w:bCs/>
          <w:color w:val="000090"/>
          <w:sz w:val="24"/>
          <w:szCs w:val="24"/>
        </w:rPr>
        <w:t xml:space="preserve"> </w:t>
      </w:r>
      <w:proofErr w:type="spellStart"/>
      <w:r w:rsidRPr="00422070">
        <w:rPr>
          <w:rFonts w:ascii="Times New Roman" w:hAnsi="Times New Roman" w:cs="Times New Roman"/>
          <w:b/>
          <w:bCs/>
          <w:i/>
          <w:color w:val="000090"/>
          <w:sz w:val="24"/>
          <w:szCs w:val="24"/>
        </w:rPr>
        <w:t>access</w:t>
      </w:r>
      <w:proofErr w:type="gramEnd"/>
      <w:r w:rsidRPr="00422070">
        <w:rPr>
          <w:rFonts w:ascii="Times New Roman" w:hAnsi="Times New Roman" w:cs="Times New Roman"/>
          <w:b/>
          <w:bCs/>
          <w:i/>
          <w:color w:val="000090"/>
          <w:sz w:val="24"/>
          <w:szCs w:val="24"/>
        </w:rPr>
        <w:t>-list</w:t>
      </w:r>
      <w:r w:rsidR="002D09CE" w:rsidRPr="00422070">
        <w:rPr>
          <w:rFonts w:ascii="Times New Roman" w:hAnsi="Times New Roman" w:cs="Times New Roman"/>
          <w:b/>
          <w:bCs/>
          <w:i/>
          <w:color w:val="000090"/>
          <w:sz w:val="24"/>
          <w:szCs w:val="24"/>
        </w:rPr>
        <w:t>s</w:t>
      </w:r>
      <w:proofErr w:type="spellEnd"/>
      <w:r w:rsidRPr="00422070">
        <w:rPr>
          <w:rFonts w:ascii="Times New Roman" w:hAnsi="Times New Roman" w:cs="Times New Roman"/>
          <w:b/>
          <w:bCs/>
          <w:color w:val="000090"/>
          <w:sz w:val="24"/>
          <w:szCs w:val="24"/>
        </w:rPr>
        <w:t xml:space="preserve"> standard et étendues.</w:t>
      </w:r>
    </w:p>
    <w:p w14:paraId="2ED301A2" w14:textId="77777777" w:rsidR="005448F9" w:rsidRPr="00422070" w:rsidRDefault="005448F9" w:rsidP="00422070">
      <w:pPr>
        <w:numPr>
          <w:ilvl w:val="0"/>
          <w:numId w:val="5"/>
        </w:numPr>
        <w:ind w:left="714" w:hanging="357"/>
        <w:rPr>
          <w:color w:val="000090"/>
        </w:rPr>
      </w:pPr>
      <w:r w:rsidRPr="00422070">
        <w:rPr>
          <w:rFonts w:ascii="Times New Roman" w:hAnsi="Times New Roman" w:cs="Times New Roman"/>
          <w:b/>
          <w:bCs/>
          <w:color w:val="000090"/>
          <w:sz w:val="24"/>
          <w:szCs w:val="24"/>
        </w:rPr>
        <w:t>Mettre en œuvre plusieurs scénarios de filtrage, sur la source et/ou la destination des paquets.</w:t>
      </w:r>
    </w:p>
    <w:p w14:paraId="6FF26B68" w14:textId="77777777" w:rsidR="005448F9" w:rsidRPr="00422070" w:rsidRDefault="005448F9" w:rsidP="002D09CE">
      <w:pPr>
        <w:spacing w:beforeAutospacing="1" w:afterAutospacing="1"/>
        <w:outlineLvl w:val="2"/>
        <w:rPr>
          <w:rFonts w:ascii="Times New Roman" w:hAnsi="Times New Roman" w:cs="Times New Roman"/>
          <w:b/>
          <w:bCs/>
          <w:color w:val="B02200"/>
          <w:sz w:val="27"/>
          <w:szCs w:val="27"/>
        </w:rPr>
      </w:pPr>
      <w:r w:rsidRPr="00422070">
        <w:rPr>
          <w:rFonts w:ascii="Times New Roman" w:hAnsi="Times New Roman" w:cs="Times New Roman"/>
          <w:b/>
          <w:bCs/>
          <w:color w:val="B02200"/>
          <w:sz w:val="27"/>
          <w:szCs w:val="27"/>
        </w:rPr>
        <w:t>PR</w:t>
      </w:r>
      <w:r w:rsidR="006B608D">
        <w:rPr>
          <w:rFonts w:ascii="Times New Roman" w:hAnsi="Times New Roman" w:cs="Times New Roman"/>
          <w:b/>
          <w:bCs/>
          <w:color w:val="B02200"/>
          <w:sz w:val="27"/>
          <w:szCs w:val="27"/>
        </w:rPr>
        <w:t>É</w:t>
      </w:r>
      <w:r w:rsidRPr="00422070">
        <w:rPr>
          <w:rFonts w:ascii="Times New Roman" w:hAnsi="Times New Roman" w:cs="Times New Roman"/>
          <w:b/>
          <w:bCs/>
          <w:color w:val="B02200"/>
          <w:sz w:val="27"/>
          <w:szCs w:val="27"/>
        </w:rPr>
        <w:t>SENTATION du SCENARIO</w:t>
      </w:r>
    </w:p>
    <w:p w14:paraId="420F6087" w14:textId="77777777" w:rsidR="009C2419" w:rsidRPr="00422070" w:rsidRDefault="005448F9" w:rsidP="006B608D">
      <w:pPr>
        <w:spacing w:after="240"/>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L'entreprise MURDEFEU est une société de service informatique qui installe des </w:t>
      </w:r>
      <w:proofErr w:type="spellStart"/>
      <w:r w:rsidRPr="00422070">
        <w:rPr>
          <w:rFonts w:ascii="Times New Roman" w:hAnsi="Times New Roman" w:cs="Times New Roman"/>
          <w:color w:val="000090"/>
          <w:sz w:val="24"/>
          <w:szCs w:val="24"/>
        </w:rPr>
        <w:t>pare-feux</w:t>
      </w:r>
      <w:proofErr w:type="spellEnd"/>
      <w:r w:rsidRPr="00422070">
        <w:rPr>
          <w:rFonts w:ascii="Times New Roman" w:hAnsi="Times New Roman" w:cs="Times New Roman"/>
          <w:color w:val="000090"/>
          <w:sz w:val="24"/>
          <w:szCs w:val="24"/>
        </w:rPr>
        <w:t>, notamment sur des architectures à base d'équipements CISCO. Dans un objectif de formation, elle vous soumet quelques scénarios que vous devez tester pour vous approprier la notion d'</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w:t>
      </w:r>
    </w:p>
    <w:p w14:paraId="62F6FCAC" w14:textId="77777777" w:rsidR="009C2419" w:rsidRPr="00422070" w:rsidRDefault="005448F9" w:rsidP="006B608D">
      <w:pPr>
        <w:spacing w:after="240"/>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 schéma réseau imaginé pour effectuer ces tests est celui d'une entreprise "BLUE" qui accéderait à différents sites, dont ceux hébergés par </w:t>
      </w:r>
      <w:proofErr w:type="spellStart"/>
      <w:r w:rsidRPr="00422070">
        <w:rPr>
          <w:rFonts w:ascii="Times New Roman" w:hAnsi="Times New Roman" w:cs="Times New Roman"/>
          <w:color w:val="000090"/>
          <w:sz w:val="24"/>
          <w:szCs w:val="24"/>
        </w:rPr>
        <w:t>MULT</w:t>
      </w:r>
      <w:r w:rsidR="0033631D">
        <w:rPr>
          <w:rFonts w:ascii="Times New Roman" w:hAnsi="Times New Roman" w:cs="Times New Roman"/>
          <w:color w:val="000090"/>
          <w:sz w:val="24"/>
          <w:szCs w:val="24"/>
        </w:rPr>
        <w:t>i</w:t>
      </w:r>
      <w:r w:rsidRPr="00422070">
        <w:rPr>
          <w:rFonts w:ascii="Times New Roman" w:hAnsi="Times New Roman" w:cs="Times New Roman"/>
          <w:color w:val="000090"/>
          <w:sz w:val="24"/>
          <w:szCs w:val="24"/>
        </w:rPr>
        <w:t>COLOR</w:t>
      </w:r>
      <w:proofErr w:type="spellEnd"/>
      <w:r w:rsidRPr="00422070">
        <w:rPr>
          <w:rFonts w:ascii="Times New Roman" w:hAnsi="Times New Roman" w:cs="Times New Roman"/>
          <w:color w:val="000090"/>
          <w:sz w:val="24"/>
          <w:szCs w:val="24"/>
        </w:rPr>
        <w:t>, une société qui héberge différents sites, dont certains ne sont pas vraiment utiles à la productivité de l'entreprise BLUE.</w:t>
      </w:r>
    </w:p>
    <w:p w14:paraId="38484653" w14:textId="77777777" w:rsidR="005448F9" w:rsidRPr="00422070" w:rsidRDefault="005448F9" w:rsidP="006B608D">
      <w:pPr>
        <w:spacing w:after="240"/>
        <w:rPr>
          <w:color w:val="000090"/>
        </w:rPr>
      </w:pPr>
      <w:r w:rsidRPr="00422070">
        <w:rPr>
          <w:rFonts w:ascii="Times New Roman" w:hAnsi="Times New Roman" w:cs="Times New Roman"/>
          <w:color w:val="000090"/>
          <w:sz w:val="24"/>
          <w:szCs w:val="24"/>
        </w:rPr>
        <w:t xml:space="preserve">La maquette suivante est donc fonctionnelle en l'état, sans filtrage. L'entreprise BLUE peut accéder aux 3 sites hébergés par </w:t>
      </w:r>
      <w:proofErr w:type="spellStart"/>
      <w:r w:rsidRPr="00422070">
        <w:rPr>
          <w:rFonts w:ascii="Times New Roman" w:hAnsi="Times New Roman" w:cs="Times New Roman"/>
          <w:color w:val="000090"/>
          <w:sz w:val="24"/>
          <w:szCs w:val="24"/>
        </w:rPr>
        <w:t>MULT</w:t>
      </w:r>
      <w:r w:rsidR="0033631D">
        <w:rPr>
          <w:rFonts w:ascii="Times New Roman" w:hAnsi="Times New Roman" w:cs="Times New Roman"/>
          <w:color w:val="000090"/>
          <w:sz w:val="24"/>
          <w:szCs w:val="24"/>
        </w:rPr>
        <w:t>i</w:t>
      </w:r>
      <w:r w:rsidRPr="00422070">
        <w:rPr>
          <w:rFonts w:ascii="Times New Roman" w:hAnsi="Times New Roman" w:cs="Times New Roman"/>
          <w:color w:val="000090"/>
          <w:sz w:val="24"/>
          <w:szCs w:val="24"/>
        </w:rPr>
        <w:t>COLOR</w:t>
      </w:r>
      <w:proofErr w:type="spellEnd"/>
      <w:r w:rsidRPr="00422070">
        <w:rPr>
          <w:rFonts w:ascii="Times New Roman" w:hAnsi="Times New Roman" w:cs="Times New Roman"/>
          <w:color w:val="000090"/>
          <w:sz w:val="24"/>
          <w:szCs w:val="24"/>
        </w:rPr>
        <w:t xml:space="preserve"> ainsi qu'à www.orange.com :</w:t>
      </w:r>
    </w:p>
    <w:p w14:paraId="47BEB0F3" w14:textId="77777777" w:rsidR="005448F9" w:rsidRDefault="00E52DBF" w:rsidP="005448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B388DB" wp14:editId="37961280">
            <wp:extent cx="6120130" cy="312757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20130" cy="3127575"/>
                    </a:xfrm>
                    <a:prstGeom prst="rect">
                      <a:avLst/>
                    </a:prstGeom>
                    <a:noFill/>
                    <a:ln w="9525">
                      <a:noFill/>
                      <a:miter lim="800000"/>
                      <a:headEnd/>
                      <a:tailEnd/>
                    </a:ln>
                  </pic:spPr>
                </pic:pic>
              </a:graphicData>
            </a:graphic>
          </wp:inline>
        </w:drawing>
      </w:r>
    </w:p>
    <w:p w14:paraId="79972919" w14:textId="77777777" w:rsidR="005448F9" w:rsidRDefault="005448F9" w:rsidP="005448F9">
      <w:pPr>
        <w:rPr>
          <w:rFonts w:ascii="Times New Roman" w:hAnsi="Times New Roman" w:cs="Times New Roman"/>
          <w:sz w:val="24"/>
          <w:szCs w:val="24"/>
        </w:rPr>
      </w:pPr>
    </w:p>
    <w:p w14:paraId="3710A795"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Les différents scénarios vont permettre de découvrir et comprendre les </w:t>
      </w:r>
      <w:proofErr w:type="spellStart"/>
      <w:r w:rsidRPr="00422070">
        <w:rPr>
          <w:rFonts w:ascii="Times New Roman" w:hAnsi="Times New Roman" w:cs="Times New Roman"/>
          <w:i/>
          <w:color w:val="000090"/>
          <w:sz w:val="24"/>
          <w:szCs w:val="24"/>
        </w:rPr>
        <w:t>access-lists</w:t>
      </w:r>
      <w:proofErr w:type="spellEnd"/>
      <w:r w:rsidRPr="00422070">
        <w:rPr>
          <w:rFonts w:ascii="Times New Roman" w:hAnsi="Times New Roman" w:cs="Times New Roman"/>
          <w:color w:val="000090"/>
          <w:sz w:val="24"/>
          <w:szCs w:val="24"/>
        </w:rPr>
        <w:t xml:space="preserve"> CISCO, sans être trop technique, ni exhaustif sur les possibilités qui sont quasiment infinies.</w:t>
      </w:r>
    </w:p>
    <w:p w14:paraId="14F9D094" w14:textId="77777777" w:rsidR="005448F9" w:rsidRPr="00422070" w:rsidRDefault="005448F9" w:rsidP="005448F9">
      <w:pPr>
        <w:rPr>
          <w:rFonts w:ascii="Times New Roman" w:hAnsi="Times New Roman" w:cs="Times New Roman"/>
          <w:color w:val="000090"/>
          <w:sz w:val="24"/>
          <w:szCs w:val="24"/>
        </w:rPr>
      </w:pPr>
    </w:p>
    <w:p w14:paraId="4EC38240" w14:textId="77777777" w:rsidR="005448F9" w:rsidRPr="00422070" w:rsidRDefault="005448F9" w:rsidP="005448F9">
      <w:pPr>
        <w:rPr>
          <w:color w:val="000090"/>
        </w:rPr>
      </w:pPr>
      <w:r w:rsidRPr="00422070">
        <w:rPr>
          <w:rFonts w:ascii="Times New Roman" w:hAnsi="Times New Roman" w:cs="Times New Roman"/>
          <w:color w:val="000090"/>
          <w:sz w:val="24"/>
          <w:szCs w:val="24"/>
        </w:rPr>
        <w:t>Les ACL (</w:t>
      </w:r>
      <w:r w:rsidRPr="00422070">
        <w:rPr>
          <w:rFonts w:ascii="Times New Roman" w:hAnsi="Times New Roman" w:cs="Times New Roman"/>
          <w:i/>
          <w:color w:val="000090"/>
          <w:sz w:val="24"/>
          <w:szCs w:val="24"/>
        </w:rPr>
        <w:t>Access Control List</w:t>
      </w:r>
      <w:r w:rsidRPr="00422070">
        <w:rPr>
          <w:rFonts w:ascii="Times New Roman" w:hAnsi="Times New Roman" w:cs="Times New Roman"/>
          <w:color w:val="000090"/>
          <w:sz w:val="24"/>
          <w:szCs w:val="24"/>
        </w:rPr>
        <w:t>) permettent de filtrer les paquets en fonction de critères définis par l'utilisateur comme l’adresse IP source ou destination, le protocole, le port, etc.</w:t>
      </w:r>
    </w:p>
    <w:p w14:paraId="3D68ABD7" w14:textId="77777777" w:rsidR="00263543" w:rsidRDefault="00263543">
      <w:pPr>
        <w:jc w:val="left"/>
        <w:rPr>
          <w:rFonts w:ascii="Times New Roman" w:hAnsi="Times New Roman" w:cs="Times New Roman"/>
          <w:color w:val="3333FF"/>
          <w:sz w:val="24"/>
          <w:szCs w:val="24"/>
        </w:rPr>
      </w:pPr>
      <w:r>
        <w:rPr>
          <w:rFonts w:ascii="Times New Roman" w:hAnsi="Times New Roman" w:cs="Times New Roman"/>
          <w:color w:val="3333FF"/>
          <w:sz w:val="24"/>
          <w:szCs w:val="24"/>
        </w:rPr>
        <w:br w:type="page"/>
      </w:r>
    </w:p>
    <w:p w14:paraId="739521BB" w14:textId="77777777" w:rsidR="005448F9" w:rsidRPr="00422070" w:rsidRDefault="005448F9" w:rsidP="002D09CE">
      <w:pPr>
        <w:rPr>
          <w:rFonts w:ascii="Times New Roman" w:hAnsi="Times New Roman" w:cs="Times New Roman"/>
          <w:color w:val="000090"/>
          <w:sz w:val="24"/>
          <w:szCs w:val="24"/>
        </w:rPr>
      </w:pPr>
      <w:r w:rsidRPr="00422070">
        <w:rPr>
          <w:rFonts w:ascii="Times New Roman" w:hAnsi="Times New Roman" w:cs="Times New Roman"/>
          <w:color w:val="000090"/>
          <w:sz w:val="24"/>
          <w:szCs w:val="24"/>
        </w:rPr>
        <w:lastRenderedPageBreak/>
        <w:t xml:space="preserve">Ces ACL peuvent </w:t>
      </w:r>
      <w:proofErr w:type="spellStart"/>
      <w:proofErr w:type="gramStart"/>
      <w:r w:rsidRPr="00422070">
        <w:rPr>
          <w:rFonts w:ascii="Times New Roman" w:hAnsi="Times New Roman" w:cs="Times New Roman"/>
          <w:color w:val="000090"/>
          <w:sz w:val="24"/>
          <w:szCs w:val="24"/>
        </w:rPr>
        <w:t>êtres</w:t>
      </w:r>
      <w:proofErr w:type="spellEnd"/>
      <w:r w:rsidRPr="00422070">
        <w:rPr>
          <w:rFonts w:ascii="Times New Roman" w:hAnsi="Times New Roman" w:cs="Times New Roman"/>
          <w:color w:val="000090"/>
          <w:sz w:val="24"/>
          <w:szCs w:val="24"/>
        </w:rPr>
        <w:t xml:space="preserve"> appliquées</w:t>
      </w:r>
      <w:proofErr w:type="gramEnd"/>
      <w:r w:rsidRPr="00422070">
        <w:rPr>
          <w:rFonts w:ascii="Times New Roman" w:hAnsi="Times New Roman" w:cs="Times New Roman"/>
          <w:color w:val="000090"/>
          <w:sz w:val="24"/>
          <w:szCs w:val="24"/>
        </w:rPr>
        <w:t xml:space="preserve"> en entrée ou en sortie d'une interface de routeur, de manière à filtrer les paquets entrants et/ou sortants.</w:t>
      </w:r>
    </w:p>
    <w:p w14:paraId="3B3BFFD7" w14:textId="77777777" w:rsidR="005448F9" w:rsidRPr="00422070" w:rsidRDefault="005448F9" w:rsidP="006B608D">
      <w:pPr>
        <w:spacing w:before="120"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Il faut savoir que sur les équipements CISCO, il existe 2 types d'ACL :</w:t>
      </w:r>
    </w:p>
    <w:p w14:paraId="07D2AD28" w14:textId="77777777" w:rsidR="005448F9" w:rsidRPr="00422070" w:rsidRDefault="005448F9" w:rsidP="00422070">
      <w:pPr>
        <w:pStyle w:val="Paragraphedeliste"/>
        <w:numPr>
          <w:ilvl w:val="0"/>
          <w:numId w:val="36"/>
        </w:numPr>
        <w:spacing w:after="0" w:line="240" w:lineRule="auto"/>
        <w:ind w:left="714" w:hanging="357"/>
        <w:contextualSpacing w:val="0"/>
        <w:jc w:val="both"/>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Les </w:t>
      </w:r>
      <w:r w:rsidRPr="00422070">
        <w:rPr>
          <w:rFonts w:ascii="Times New Roman" w:hAnsi="Times New Roman" w:cs="Times New Roman"/>
          <w:i/>
          <w:color w:val="000090"/>
          <w:sz w:val="24"/>
          <w:szCs w:val="24"/>
        </w:rPr>
        <w:t>Access-</w:t>
      </w:r>
      <w:proofErr w:type="spellStart"/>
      <w:r w:rsidRPr="00422070">
        <w:rPr>
          <w:rFonts w:ascii="Times New Roman" w:hAnsi="Times New Roman" w:cs="Times New Roman"/>
          <w:i/>
          <w:color w:val="000090"/>
          <w:sz w:val="24"/>
          <w:szCs w:val="24"/>
        </w:rPr>
        <w:t>list</w:t>
      </w:r>
      <w:r w:rsidR="002D09CE">
        <w:rPr>
          <w:rFonts w:ascii="Times New Roman" w:hAnsi="Times New Roman" w:cs="Times New Roman"/>
          <w:i/>
          <w:color w:val="000090"/>
          <w:sz w:val="24"/>
          <w:szCs w:val="24"/>
        </w:rPr>
        <w:t>s</w:t>
      </w:r>
      <w:proofErr w:type="spellEnd"/>
      <w:r w:rsidRPr="00422070">
        <w:rPr>
          <w:rFonts w:ascii="Times New Roman" w:hAnsi="Times New Roman" w:cs="Times New Roman"/>
          <w:color w:val="000090"/>
          <w:sz w:val="24"/>
          <w:szCs w:val="24"/>
        </w:rPr>
        <w:t xml:space="preserve"> Standard : elles permettent de filtrer uniquement sur les IP sources et </w:t>
      </w:r>
      <w:proofErr w:type="gramStart"/>
      <w:r w:rsidRPr="00422070">
        <w:rPr>
          <w:rFonts w:ascii="Times New Roman" w:hAnsi="Times New Roman" w:cs="Times New Roman"/>
          <w:color w:val="000090"/>
          <w:sz w:val="24"/>
          <w:szCs w:val="24"/>
        </w:rPr>
        <w:t xml:space="preserve">sont </w:t>
      </w:r>
      <w:r w:rsidR="006F7962" w:rsidRPr="00422070">
        <w:rPr>
          <w:rFonts w:ascii="Times New Roman" w:hAnsi="Times New Roman" w:cs="Times New Roman"/>
          <w:color w:val="000090"/>
          <w:sz w:val="24"/>
          <w:szCs w:val="24"/>
        </w:rPr>
        <w:t xml:space="preserve"> u</w:t>
      </w:r>
      <w:r w:rsidRPr="00422070">
        <w:rPr>
          <w:rFonts w:ascii="Times New Roman" w:hAnsi="Times New Roman" w:cs="Times New Roman"/>
          <w:color w:val="000090"/>
          <w:sz w:val="24"/>
          <w:szCs w:val="24"/>
        </w:rPr>
        <w:t>tilisées</w:t>
      </w:r>
      <w:proofErr w:type="gramEnd"/>
      <w:r w:rsidRPr="00422070">
        <w:rPr>
          <w:rFonts w:ascii="Times New Roman" w:hAnsi="Times New Roman" w:cs="Times New Roman"/>
          <w:color w:val="000090"/>
          <w:sz w:val="24"/>
          <w:szCs w:val="24"/>
        </w:rPr>
        <w:t xml:space="preserve"> pour le filtrage, mais aussi pour l'activation du Nat/Pat*</w:t>
      </w:r>
      <w:r w:rsidR="00761CA3">
        <w:rPr>
          <w:rFonts w:ascii="Times New Roman" w:hAnsi="Times New Roman" w:cs="Times New Roman"/>
          <w:color w:val="000090"/>
          <w:sz w:val="24"/>
          <w:szCs w:val="24"/>
        </w:rPr>
        <w:t>.</w:t>
      </w:r>
    </w:p>
    <w:p w14:paraId="38498709" w14:textId="77777777" w:rsidR="005448F9" w:rsidRPr="00422070" w:rsidRDefault="005448F9" w:rsidP="00422070">
      <w:pPr>
        <w:pStyle w:val="Paragraphedeliste"/>
        <w:numPr>
          <w:ilvl w:val="0"/>
          <w:numId w:val="36"/>
        </w:numPr>
        <w:spacing w:after="0" w:line="240" w:lineRule="auto"/>
        <w:ind w:left="714" w:hanging="357"/>
        <w:contextualSpacing w:val="0"/>
        <w:jc w:val="both"/>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Les </w:t>
      </w:r>
      <w:r w:rsidRPr="00422070">
        <w:rPr>
          <w:rFonts w:ascii="Times New Roman" w:hAnsi="Times New Roman" w:cs="Times New Roman"/>
          <w:i/>
          <w:color w:val="000090"/>
          <w:sz w:val="24"/>
          <w:szCs w:val="24"/>
        </w:rPr>
        <w:t>Access-</w:t>
      </w:r>
      <w:proofErr w:type="spellStart"/>
      <w:r w:rsidRPr="00422070">
        <w:rPr>
          <w:rFonts w:ascii="Times New Roman" w:hAnsi="Times New Roman" w:cs="Times New Roman"/>
          <w:i/>
          <w:color w:val="000090"/>
          <w:sz w:val="24"/>
          <w:szCs w:val="24"/>
        </w:rPr>
        <w:t>list</w:t>
      </w:r>
      <w:r w:rsidR="002D09CE">
        <w:rPr>
          <w:rFonts w:ascii="Times New Roman" w:hAnsi="Times New Roman" w:cs="Times New Roman"/>
          <w:i/>
          <w:color w:val="000090"/>
          <w:sz w:val="24"/>
          <w:szCs w:val="24"/>
        </w:rPr>
        <w:t>s</w:t>
      </w:r>
      <w:proofErr w:type="spellEnd"/>
      <w:r w:rsidRPr="00422070">
        <w:rPr>
          <w:rFonts w:ascii="Times New Roman" w:hAnsi="Times New Roman" w:cs="Times New Roman"/>
          <w:color w:val="000090"/>
          <w:sz w:val="24"/>
          <w:szCs w:val="24"/>
        </w:rPr>
        <w:t xml:space="preserve"> </w:t>
      </w:r>
      <w:r w:rsidR="002D09CE">
        <w:rPr>
          <w:rFonts w:ascii="Times New Roman" w:hAnsi="Times New Roman" w:cs="Times New Roman"/>
          <w:color w:val="000090"/>
          <w:sz w:val="24"/>
          <w:szCs w:val="24"/>
        </w:rPr>
        <w:t>É</w:t>
      </w:r>
      <w:r w:rsidRPr="00422070">
        <w:rPr>
          <w:rFonts w:ascii="Times New Roman" w:hAnsi="Times New Roman" w:cs="Times New Roman"/>
          <w:color w:val="000090"/>
          <w:sz w:val="24"/>
          <w:szCs w:val="24"/>
        </w:rPr>
        <w:t>tendues : elles permettent de filtrer sur la plupart des champs des en-têtes IP, TCP et UDP.</w:t>
      </w:r>
    </w:p>
    <w:p w14:paraId="77CE4440" w14:textId="77777777" w:rsidR="006F7962" w:rsidRPr="00422070" w:rsidRDefault="005448F9" w:rsidP="002D09CE">
      <w:pPr>
        <w:rPr>
          <w:rFonts w:ascii="Times New Roman" w:hAnsi="Times New Roman" w:cs="Times New Roman"/>
          <w:i/>
          <w:color w:val="000090"/>
          <w:sz w:val="24"/>
          <w:szCs w:val="24"/>
        </w:rPr>
      </w:pPr>
      <w:r w:rsidRPr="00422070">
        <w:rPr>
          <w:rFonts w:ascii="Times New Roman" w:hAnsi="Times New Roman" w:cs="Times New Roman"/>
          <w:i/>
          <w:color w:val="000090"/>
          <w:sz w:val="24"/>
          <w:szCs w:val="24"/>
        </w:rPr>
        <w:t>* Le Nat/Pat ne fera pas l'objet de ce support. Par simplification d'ailleurs, il n'est pas mis en œuvre ici, puisque la maquette ne comporte que des réseaux supposés publics qui communiquent entre eux.</w:t>
      </w:r>
    </w:p>
    <w:p w14:paraId="3F1D3F3D" w14:textId="77777777" w:rsidR="006F7962" w:rsidRPr="00422070" w:rsidRDefault="006F7962" w:rsidP="006B608D">
      <w:pPr>
        <w:rPr>
          <w:rFonts w:ascii="Times New Roman" w:hAnsi="Times New Roman" w:cs="Times New Roman"/>
          <w:color w:val="000090"/>
          <w:sz w:val="16"/>
          <w:szCs w:val="16"/>
        </w:rPr>
      </w:pPr>
    </w:p>
    <w:p w14:paraId="600FE7E4" w14:textId="77777777" w:rsidR="006F7962" w:rsidRPr="00422070" w:rsidRDefault="005448F9" w:rsidP="006B608D">
      <w:pPr>
        <w:rPr>
          <w:rFonts w:ascii="Times New Roman" w:hAnsi="Times New Roman" w:cs="Times New Roman"/>
          <w:color w:val="000090"/>
          <w:sz w:val="16"/>
          <w:szCs w:val="16"/>
        </w:rPr>
      </w:pPr>
      <w:r w:rsidRPr="00422070">
        <w:rPr>
          <w:rFonts w:ascii="Times New Roman" w:hAnsi="Times New Roman" w:cs="Times New Roman"/>
          <w:color w:val="000090"/>
          <w:sz w:val="24"/>
          <w:szCs w:val="24"/>
        </w:rPr>
        <w:t xml:space="preserve">Les premiers scénarios utilisent les </w:t>
      </w:r>
      <w:proofErr w:type="spellStart"/>
      <w:r w:rsidRPr="00422070">
        <w:rPr>
          <w:rFonts w:ascii="Times New Roman" w:hAnsi="Times New Roman" w:cs="Times New Roman"/>
          <w:i/>
          <w:color w:val="000090"/>
          <w:sz w:val="24"/>
          <w:szCs w:val="24"/>
        </w:rPr>
        <w:t>access-list</w:t>
      </w:r>
      <w:r w:rsidR="002D09CE" w:rsidRPr="00422070">
        <w:rPr>
          <w:rFonts w:ascii="Times New Roman" w:hAnsi="Times New Roman" w:cs="Times New Roman"/>
          <w:i/>
          <w:color w:val="000090"/>
          <w:sz w:val="24"/>
          <w:szCs w:val="24"/>
        </w:rPr>
        <w:t>s</w:t>
      </w:r>
      <w:proofErr w:type="spellEnd"/>
      <w:r w:rsidRPr="00422070">
        <w:rPr>
          <w:rFonts w:ascii="Times New Roman" w:hAnsi="Times New Roman" w:cs="Times New Roman"/>
          <w:color w:val="000090"/>
          <w:sz w:val="24"/>
          <w:szCs w:val="24"/>
        </w:rPr>
        <w:t xml:space="preserve"> </w:t>
      </w:r>
      <w:r w:rsidRPr="00422070">
        <w:rPr>
          <w:rFonts w:ascii="Times New Roman" w:hAnsi="Times New Roman" w:cs="Times New Roman"/>
          <w:b/>
          <w:color w:val="000090"/>
          <w:sz w:val="24"/>
          <w:szCs w:val="24"/>
        </w:rPr>
        <w:t>standard</w:t>
      </w:r>
      <w:r w:rsidRPr="00422070">
        <w:rPr>
          <w:rFonts w:ascii="Times New Roman" w:hAnsi="Times New Roman" w:cs="Times New Roman"/>
          <w:color w:val="000090"/>
          <w:sz w:val="24"/>
          <w:szCs w:val="24"/>
        </w:rPr>
        <w:t xml:space="preserve">, puis des scénarios plus complexes mettront en œuvre des </w:t>
      </w:r>
      <w:proofErr w:type="spellStart"/>
      <w:r w:rsidRPr="00422070">
        <w:rPr>
          <w:rFonts w:ascii="Times New Roman" w:hAnsi="Times New Roman" w:cs="Times New Roman"/>
          <w:i/>
          <w:color w:val="000090"/>
          <w:sz w:val="24"/>
          <w:szCs w:val="24"/>
        </w:rPr>
        <w:t>access-lists</w:t>
      </w:r>
      <w:proofErr w:type="spellEnd"/>
      <w:r w:rsidRPr="00422070">
        <w:rPr>
          <w:rFonts w:ascii="Times New Roman" w:hAnsi="Times New Roman" w:cs="Times New Roman"/>
          <w:color w:val="000090"/>
          <w:sz w:val="24"/>
          <w:szCs w:val="24"/>
        </w:rPr>
        <w:t xml:space="preserve"> </w:t>
      </w:r>
      <w:r w:rsidRPr="00422070">
        <w:rPr>
          <w:rFonts w:ascii="Times New Roman" w:hAnsi="Times New Roman" w:cs="Times New Roman"/>
          <w:b/>
          <w:color w:val="000090"/>
          <w:sz w:val="24"/>
          <w:szCs w:val="24"/>
        </w:rPr>
        <w:t>étendues</w:t>
      </w:r>
      <w:r w:rsidRPr="00422070">
        <w:rPr>
          <w:rFonts w:ascii="Times New Roman" w:hAnsi="Times New Roman" w:cs="Times New Roman"/>
          <w:color w:val="000090"/>
          <w:sz w:val="24"/>
          <w:szCs w:val="24"/>
        </w:rPr>
        <w:t xml:space="preserve">. D'autres explications seront données au fur et à mesure des cas pratiques étudiés, de manière à bien comprendre le fonctionnement des </w:t>
      </w:r>
      <w:proofErr w:type="spellStart"/>
      <w:r w:rsidRPr="00422070">
        <w:rPr>
          <w:rFonts w:ascii="Times New Roman" w:hAnsi="Times New Roman" w:cs="Times New Roman"/>
          <w:i/>
          <w:color w:val="000090"/>
          <w:sz w:val="24"/>
          <w:szCs w:val="24"/>
        </w:rPr>
        <w:t>access-lists</w:t>
      </w:r>
      <w:proofErr w:type="spellEnd"/>
      <w:r w:rsidRPr="00422070">
        <w:rPr>
          <w:rFonts w:ascii="Times New Roman" w:hAnsi="Times New Roman" w:cs="Times New Roman"/>
          <w:color w:val="000090"/>
          <w:sz w:val="24"/>
          <w:szCs w:val="24"/>
        </w:rPr>
        <w:t>.</w:t>
      </w:r>
      <w:r w:rsidRPr="00422070">
        <w:rPr>
          <w:rFonts w:ascii="Times New Roman" w:hAnsi="Times New Roman" w:cs="Times New Roman"/>
          <w:color w:val="000090"/>
          <w:sz w:val="24"/>
          <w:szCs w:val="24"/>
        </w:rPr>
        <w:br/>
      </w:r>
    </w:p>
    <w:p w14:paraId="5D4002C6"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b/>
          <w:color w:val="000090"/>
          <w:sz w:val="24"/>
          <w:szCs w:val="24"/>
        </w:rPr>
        <w:t>Remarques</w:t>
      </w:r>
    </w:p>
    <w:p w14:paraId="7BB743D0" w14:textId="77777777" w:rsidR="006F7962" w:rsidRPr="00422070" w:rsidRDefault="006F7962" w:rsidP="005448F9">
      <w:pPr>
        <w:rPr>
          <w:rFonts w:ascii="Times New Roman" w:hAnsi="Times New Roman" w:cs="Times New Roman"/>
          <w:color w:val="000090"/>
          <w:sz w:val="16"/>
          <w:szCs w:val="16"/>
        </w:rPr>
      </w:pPr>
    </w:p>
    <w:p w14:paraId="40B17341" w14:textId="77777777" w:rsidR="005448F9" w:rsidRPr="00422070" w:rsidRDefault="005448F9" w:rsidP="00422070">
      <w:pPr>
        <w:pStyle w:val="Paragraphedeliste"/>
        <w:numPr>
          <w:ilvl w:val="0"/>
          <w:numId w:val="34"/>
        </w:numPr>
        <w:spacing w:after="0" w:line="240" w:lineRule="auto"/>
        <w:ind w:left="714" w:hanging="357"/>
        <w:contextualSpacing w:val="0"/>
        <w:jc w:val="both"/>
        <w:rPr>
          <w:rFonts w:ascii="Times New Roman" w:eastAsia="Times New Roman" w:hAnsi="Times New Roman" w:cs="Times New Roman"/>
          <w:color w:val="000090"/>
          <w:sz w:val="24"/>
          <w:szCs w:val="24"/>
          <w:lang w:eastAsia="fr-FR"/>
        </w:rPr>
      </w:pPr>
      <w:r w:rsidRPr="00422070">
        <w:rPr>
          <w:rFonts w:ascii="Times New Roman" w:eastAsia="Times New Roman" w:hAnsi="Times New Roman" w:cs="Times New Roman"/>
          <w:color w:val="000090"/>
          <w:sz w:val="24"/>
          <w:szCs w:val="24"/>
          <w:lang w:eastAsia="fr-FR"/>
        </w:rPr>
        <w:t>Tous les scénarios n'auront pas forcément un objectif très réaliste ; il s'agit bien entendu de scénarios à vertu pédagogique, applicables sur une seule maquette et forcément limités à quelques règles.</w:t>
      </w:r>
    </w:p>
    <w:p w14:paraId="729F65A5" w14:textId="77777777" w:rsidR="005448F9" w:rsidRPr="00422070" w:rsidRDefault="005448F9" w:rsidP="00422070">
      <w:pPr>
        <w:pStyle w:val="Paragraphedeliste"/>
        <w:numPr>
          <w:ilvl w:val="0"/>
          <w:numId w:val="34"/>
        </w:numPr>
        <w:spacing w:after="0" w:line="240" w:lineRule="auto"/>
        <w:ind w:left="714" w:hanging="357"/>
        <w:contextualSpacing w:val="0"/>
        <w:jc w:val="both"/>
        <w:rPr>
          <w:rFonts w:ascii="Times New Roman" w:eastAsia="Times New Roman" w:hAnsi="Times New Roman" w:cs="Times New Roman"/>
          <w:color w:val="000090"/>
          <w:sz w:val="24"/>
          <w:szCs w:val="24"/>
          <w:lang w:eastAsia="fr-FR"/>
        </w:rPr>
      </w:pPr>
      <w:r w:rsidRPr="00422070">
        <w:rPr>
          <w:rFonts w:ascii="Times New Roman" w:eastAsia="Times New Roman" w:hAnsi="Times New Roman" w:cs="Times New Roman"/>
          <w:color w:val="000090"/>
          <w:sz w:val="24"/>
          <w:szCs w:val="24"/>
          <w:lang w:eastAsia="fr-FR"/>
        </w:rPr>
        <w:t xml:space="preserve">La </w:t>
      </w:r>
      <w:r w:rsidRPr="0033631D">
        <w:rPr>
          <w:rFonts w:ascii="Times New Roman" w:eastAsia="Times New Roman" w:hAnsi="Times New Roman" w:cs="Times New Roman"/>
          <w:i/>
          <w:color w:val="000090"/>
          <w:sz w:val="24"/>
          <w:szCs w:val="24"/>
          <w:lang w:eastAsia="fr-FR"/>
        </w:rPr>
        <w:t>philosophie</w:t>
      </w:r>
      <w:r w:rsidRPr="00422070">
        <w:rPr>
          <w:rFonts w:ascii="Times New Roman" w:eastAsia="Times New Roman" w:hAnsi="Times New Roman" w:cs="Times New Roman"/>
          <w:color w:val="000090"/>
          <w:sz w:val="24"/>
          <w:szCs w:val="24"/>
          <w:lang w:eastAsia="fr-FR"/>
        </w:rPr>
        <w:t xml:space="preserve"> CISCO ne sera pas toujours respectée dans ce scénario, du fait que la maquette est volontairement simplifiée (chaque entreprise n’a pas son propre routeur, </w:t>
      </w:r>
      <w:r w:rsidR="0033631D">
        <w:rPr>
          <w:rFonts w:ascii="Times New Roman" w:eastAsia="Times New Roman" w:hAnsi="Times New Roman" w:cs="Times New Roman"/>
          <w:color w:val="000090"/>
          <w:sz w:val="24"/>
          <w:szCs w:val="24"/>
          <w:lang w:eastAsia="fr-FR"/>
        </w:rPr>
        <w:t>la maquette ne comporte qu’un</w:t>
      </w:r>
      <w:r w:rsidRPr="00422070">
        <w:rPr>
          <w:rFonts w:ascii="Times New Roman" w:eastAsia="Times New Roman" w:hAnsi="Times New Roman" w:cs="Times New Roman"/>
          <w:color w:val="000090"/>
          <w:sz w:val="24"/>
          <w:szCs w:val="24"/>
          <w:lang w:eastAsia="fr-FR"/>
        </w:rPr>
        <w:t xml:space="preserve"> seul routeur d’interconnexion).</w:t>
      </w:r>
    </w:p>
    <w:p w14:paraId="680B4D65" w14:textId="77777777" w:rsidR="005448F9" w:rsidRPr="00422070" w:rsidRDefault="0033631D" w:rsidP="00422070">
      <w:pPr>
        <w:pStyle w:val="Paragraphedeliste"/>
        <w:numPr>
          <w:ilvl w:val="0"/>
          <w:numId w:val="34"/>
        </w:numPr>
        <w:spacing w:after="0" w:line="240" w:lineRule="auto"/>
        <w:ind w:left="714" w:hanging="357"/>
        <w:contextualSpacing w:val="0"/>
        <w:jc w:val="both"/>
        <w:rPr>
          <w:rFonts w:ascii="Times New Roman" w:eastAsia="Times New Roman" w:hAnsi="Times New Roman" w:cs="Times New Roman"/>
          <w:color w:val="000090"/>
          <w:sz w:val="24"/>
          <w:szCs w:val="24"/>
          <w:lang w:eastAsia="fr-FR"/>
        </w:rPr>
      </w:pPr>
      <w:r>
        <w:rPr>
          <w:rFonts w:ascii="Times New Roman" w:eastAsia="Times New Roman" w:hAnsi="Times New Roman" w:cs="Times New Roman"/>
          <w:color w:val="000090"/>
          <w:sz w:val="24"/>
          <w:szCs w:val="24"/>
          <w:lang w:eastAsia="fr-FR"/>
        </w:rPr>
        <w:t>Pour information l</w:t>
      </w:r>
      <w:r w:rsidR="005448F9" w:rsidRPr="00422070">
        <w:rPr>
          <w:rFonts w:ascii="Times New Roman" w:eastAsia="Times New Roman" w:hAnsi="Times New Roman" w:cs="Times New Roman"/>
          <w:color w:val="000090"/>
          <w:sz w:val="24"/>
          <w:szCs w:val="24"/>
          <w:lang w:eastAsia="fr-FR"/>
        </w:rPr>
        <w:t xml:space="preserve">a </w:t>
      </w:r>
      <w:r w:rsidR="005448F9" w:rsidRPr="0033631D">
        <w:rPr>
          <w:rFonts w:ascii="Times New Roman" w:eastAsia="Times New Roman" w:hAnsi="Times New Roman" w:cs="Times New Roman"/>
          <w:i/>
          <w:color w:val="000090"/>
          <w:sz w:val="24"/>
          <w:szCs w:val="24"/>
          <w:lang w:eastAsia="fr-FR"/>
        </w:rPr>
        <w:t>philosophie</w:t>
      </w:r>
      <w:r w:rsidR="005448F9" w:rsidRPr="00422070">
        <w:rPr>
          <w:rFonts w:ascii="Times New Roman" w:eastAsia="Times New Roman" w:hAnsi="Times New Roman" w:cs="Times New Roman"/>
          <w:color w:val="000090"/>
          <w:sz w:val="24"/>
          <w:szCs w:val="24"/>
          <w:lang w:eastAsia="fr-FR"/>
        </w:rPr>
        <w:t xml:space="preserve"> CISCO consiste (en simplifiant) :</w:t>
      </w:r>
    </w:p>
    <w:p w14:paraId="14A50F9C" w14:textId="77777777" w:rsidR="005448F9" w:rsidRPr="00422070" w:rsidRDefault="002D09CE" w:rsidP="00422070">
      <w:pPr>
        <w:pStyle w:val="Paragraphedeliste"/>
        <w:numPr>
          <w:ilvl w:val="1"/>
          <w:numId w:val="34"/>
        </w:numPr>
        <w:spacing w:after="0" w:line="240" w:lineRule="auto"/>
        <w:ind w:left="1434" w:hanging="357"/>
        <w:jc w:val="both"/>
        <w:rPr>
          <w:rFonts w:ascii="Times New Roman" w:eastAsia="Times New Roman" w:hAnsi="Times New Roman" w:cs="Times New Roman"/>
          <w:color w:val="000090"/>
          <w:sz w:val="24"/>
          <w:szCs w:val="24"/>
          <w:lang w:eastAsia="fr-FR"/>
        </w:rPr>
      </w:pPr>
      <w:proofErr w:type="gramStart"/>
      <w:r>
        <w:rPr>
          <w:rFonts w:ascii="Times New Roman" w:eastAsia="Times New Roman" w:hAnsi="Times New Roman" w:cs="Times New Roman"/>
          <w:color w:val="000090"/>
          <w:sz w:val="24"/>
          <w:szCs w:val="24"/>
          <w:lang w:eastAsia="fr-FR"/>
        </w:rPr>
        <w:t>à</w:t>
      </w:r>
      <w:proofErr w:type="gramEnd"/>
      <w:r w:rsidR="005448F9" w:rsidRPr="00422070">
        <w:rPr>
          <w:rFonts w:ascii="Times New Roman" w:eastAsia="Times New Roman" w:hAnsi="Times New Roman" w:cs="Times New Roman"/>
          <w:color w:val="000090"/>
          <w:sz w:val="24"/>
          <w:szCs w:val="24"/>
          <w:lang w:eastAsia="fr-FR"/>
        </w:rPr>
        <w:t xml:space="preserve"> appliquer les </w:t>
      </w:r>
      <w:proofErr w:type="spellStart"/>
      <w:r w:rsidR="005448F9" w:rsidRPr="00422070">
        <w:rPr>
          <w:rFonts w:ascii="Times New Roman" w:eastAsia="Times New Roman" w:hAnsi="Times New Roman" w:cs="Times New Roman"/>
          <w:i/>
          <w:color w:val="000090"/>
          <w:sz w:val="24"/>
          <w:szCs w:val="24"/>
          <w:lang w:eastAsia="fr-FR"/>
        </w:rPr>
        <w:t>access-lists</w:t>
      </w:r>
      <w:proofErr w:type="spellEnd"/>
      <w:r w:rsidR="005448F9" w:rsidRPr="00422070">
        <w:rPr>
          <w:rFonts w:ascii="Times New Roman" w:eastAsia="Times New Roman" w:hAnsi="Times New Roman" w:cs="Times New Roman"/>
          <w:color w:val="000090"/>
          <w:sz w:val="24"/>
          <w:szCs w:val="24"/>
          <w:lang w:eastAsia="fr-FR"/>
        </w:rPr>
        <w:t xml:space="preserve"> standard au plus près de la destination, puisqu’on ne peut filtrer que la source</w:t>
      </w:r>
      <w:r>
        <w:rPr>
          <w:rFonts w:ascii="Times New Roman" w:eastAsia="Times New Roman" w:hAnsi="Times New Roman" w:cs="Times New Roman"/>
          <w:color w:val="000090"/>
          <w:sz w:val="24"/>
          <w:szCs w:val="24"/>
          <w:lang w:eastAsia="fr-FR"/>
        </w:rPr>
        <w:t> ;</w:t>
      </w:r>
    </w:p>
    <w:p w14:paraId="1B548713" w14:textId="77777777" w:rsidR="005448F9" w:rsidRPr="00422070" w:rsidRDefault="002D09CE" w:rsidP="00422070">
      <w:pPr>
        <w:pStyle w:val="Paragraphedeliste"/>
        <w:numPr>
          <w:ilvl w:val="1"/>
          <w:numId w:val="34"/>
        </w:numPr>
        <w:spacing w:after="0" w:line="240" w:lineRule="auto"/>
        <w:ind w:left="1434" w:hanging="357"/>
        <w:jc w:val="both"/>
        <w:rPr>
          <w:rFonts w:ascii="Times New Roman" w:eastAsia="Times New Roman" w:hAnsi="Times New Roman" w:cs="Times New Roman"/>
          <w:color w:val="000090"/>
          <w:sz w:val="24"/>
          <w:szCs w:val="24"/>
          <w:lang w:eastAsia="fr-FR"/>
        </w:rPr>
      </w:pPr>
      <w:proofErr w:type="gramStart"/>
      <w:r>
        <w:rPr>
          <w:rFonts w:ascii="Times New Roman" w:eastAsia="Times New Roman" w:hAnsi="Times New Roman" w:cs="Times New Roman"/>
          <w:color w:val="000090"/>
          <w:sz w:val="24"/>
          <w:szCs w:val="24"/>
          <w:lang w:eastAsia="fr-FR"/>
        </w:rPr>
        <w:t>à</w:t>
      </w:r>
      <w:proofErr w:type="gramEnd"/>
      <w:r w:rsidR="005448F9" w:rsidRPr="00422070">
        <w:rPr>
          <w:rFonts w:ascii="Times New Roman" w:eastAsia="Times New Roman" w:hAnsi="Times New Roman" w:cs="Times New Roman"/>
          <w:color w:val="000090"/>
          <w:sz w:val="24"/>
          <w:szCs w:val="24"/>
          <w:lang w:eastAsia="fr-FR"/>
        </w:rPr>
        <w:t xml:space="preserve"> appliquer au contraire les </w:t>
      </w:r>
      <w:proofErr w:type="spellStart"/>
      <w:r w:rsidR="005448F9" w:rsidRPr="00422070">
        <w:rPr>
          <w:rFonts w:ascii="Times New Roman" w:eastAsia="Times New Roman" w:hAnsi="Times New Roman" w:cs="Times New Roman"/>
          <w:i/>
          <w:color w:val="000090"/>
          <w:sz w:val="24"/>
          <w:szCs w:val="24"/>
          <w:lang w:eastAsia="fr-FR"/>
        </w:rPr>
        <w:t>ac</w:t>
      </w:r>
      <w:r w:rsidR="00E52DBF" w:rsidRPr="00422070">
        <w:rPr>
          <w:rFonts w:ascii="Times New Roman" w:eastAsia="Times New Roman" w:hAnsi="Times New Roman" w:cs="Times New Roman"/>
          <w:i/>
          <w:color w:val="000090"/>
          <w:sz w:val="24"/>
          <w:szCs w:val="24"/>
          <w:lang w:eastAsia="fr-FR"/>
        </w:rPr>
        <w:t>c</w:t>
      </w:r>
      <w:r w:rsidR="005448F9" w:rsidRPr="00422070">
        <w:rPr>
          <w:rFonts w:ascii="Times New Roman" w:eastAsia="Times New Roman" w:hAnsi="Times New Roman" w:cs="Times New Roman"/>
          <w:i/>
          <w:color w:val="000090"/>
          <w:sz w:val="24"/>
          <w:szCs w:val="24"/>
          <w:lang w:eastAsia="fr-FR"/>
        </w:rPr>
        <w:t>ess-lists</w:t>
      </w:r>
      <w:proofErr w:type="spellEnd"/>
      <w:r w:rsidR="005448F9" w:rsidRPr="00422070">
        <w:rPr>
          <w:rFonts w:ascii="Times New Roman" w:eastAsia="Times New Roman" w:hAnsi="Times New Roman" w:cs="Times New Roman"/>
          <w:color w:val="000090"/>
          <w:sz w:val="24"/>
          <w:szCs w:val="24"/>
          <w:lang w:eastAsia="fr-FR"/>
        </w:rPr>
        <w:t xml:space="preserve"> étendues au plus près de la source, autant que possible, pour éviter notamment le traitement (routage) inutile de paquets par les routeurs.</w:t>
      </w:r>
    </w:p>
    <w:p w14:paraId="14CEAE9C" w14:textId="77777777" w:rsidR="005448F9" w:rsidRPr="00422070" w:rsidRDefault="005448F9" w:rsidP="002105C7">
      <w:pPr>
        <w:spacing w:before="240" w:after="120"/>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 xml:space="preserve">Principe de filtrage par </w:t>
      </w:r>
      <w:proofErr w:type="spellStart"/>
      <w:r w:rsidRPr="00422070">
        <w:rPr>
          <w:rFonts w:ascii="Times New Roman" w:hAnsi="Times New Roman" w:cs="Times New Roman"/>
          <w:b/>
          <w:bCs/>
          <w:i/>
          <w:color w:val="000090"/>
          <w:sz w:val="27"/>
          <w:szCs w:val="27"/>
        </w:rPr>
        <w:t>access-list</w:t>
      </w:r>
      <w:proofErr w:type="spellEnd"/>
    </w:p>
    <w:p w14:paraId="580D4DD1" w14:textId="77777777" w:rsidR="005448F9" w:rsidRPr="00950B9A" w:rsidRDefault="005448F9" w:rsidP="005448F9">
      <w:pPr>
        <w:jc w:val="center"/>
        <w:rPr>
          <w:rFonts w:ascii="Times New Roman" w:hAnsi="Times New Roman" w:cs="Times New Roman"/>
          <w:color w:val="3333FF"/>
          <w:sz w:val="24"/>
          <w:szCs w:val="24"/>
        </w:rPr>
      </w:pPr>
      <w:r w:rsidRPr="00950B9A">
        <w:rPr>
          <w:rFonts w:ascii="Times New Roman" w:hAnsi="Times New Roman" w:cs="Times New Roman"/>
          <w:noProof/>
          <w:color w:val="3333FF"/>
          <w:sz w:val="24"/>
          <w:szCs w:val="24"/>
        </w:rPr>
        <w:drawing>
          <wp:inline distT="0" distB="0" distL="0" distR="0" wp14:anchorId="13508348" wp14:editId="12C91F46">
            <wp:extent cx="5423241" cy="3699646"/>
            <wp:effectExtent l="19050" t="0" r="6009" b="0"/>
            <wp:docPr id="35" name="Image 32" descr="Filtrage-Acces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ge-Access-list.jpg"/>
                    <pic:cNvPicPr/>
                  </pic:nvPicPr>
                  <pic:blipFill>
                    <a:blip r:embed="rId11"/>
                    <a:stretch>
                      <a:fillRect/>
                    </a:stretch>
                  </pic:blipFill>
                  <pic:spPr>
                    <a:xfrm>
                      <a:off x="0" y="0"/>
                      <a:ext cx="5423241" cy="3699646"/>
                    </a:xfrm>
                    <a:prstGeom prst="rect">
                      <a:avLst/>
                    </a:prstGeom>
                  </pic:spPr>
                </pic:pic>
              </a:graphicData>
            </a:graphic>
          </wp:inline>
        </w:drawing>
      </w:r>
    </w:p>
    <w:p w14:paraId="116F3F25" w14:textId="77777777" w:rsidR="005448F9" w:rsidRPr="00422070" w:rsidRDefault="005448F9" w:rsidP="002105C7">
      <w:pPr>
        <w:spacing w:before="100" w:beforeAutospacing="1" w:after="100"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lastRenderedPageBreak/>
        <w:t xml:space="preserve">Positionnement des </w:t>
      </w:r>
      <w:proofErr w:type="spellStart"/>
      <w:r w:rsidRPr="00422070">
        <w:rPr>
          <w:rFonts w:ascii="Times New Roman" w:hAnsi="Times New Roman" w:cs="Times New Roman"/>
          <w:b/>
          <w:bCs/>
          <w:color w:val="000090"/>
          <w:sz w:val="27"/>
          <w:szCs w:val="27"/>
        </w:rPr>
        <w:t>access-lists</w:t>
      </w:r>
      <w:proofErr w:type="spellEnd"/>
    </w:p>
    <w:p w14:paraId="73D61759" w14:textId="77777777" w:rsidR="005448F9" w:rsidRPr="00422070" w:rsidRDefault="005448F9" w:rsidP="005448F9">
      <w:pPr>
        <w:jc w:val="center"/>
        <w:rPr>
          <w:rFonts w:ascii="Times New Roman" w:hAnsi="Times New Roman" w:cs="Times New Roman"/>
          <w:color w:val="000090"/>
          <w:sz w:val="24"/>
          <w:szCs w:val="24"/>
        </w:rPr>
      </w:pPr>
      <w:r w:rsidRPr="00422070">
        <w:rPr>
          <w:rFonts w:ascii="Times New Roman" w:hAnsi="Times New Roman" w:cs="Times New Roman"/>
          <w:noProof/>
          <w:color w:val="000090"/>
          <w:sz w:val="24"/>
          <w:szCs w:val="24"/>
        </w:rPr>
        <w:drawing>
          <wp:inline distT="0" distB="0" distL="0" distR="0" wp14:anchorId="48C18A29" wp14:editId="43DE168B">
            <wp:extent cx="5365630" cy="3564116"/>
            <wp:effectExtent l="19050" t="0" r="6470" b="0"/>
            <wp:docPr id="32" name="Image 31" descr="Positionnement-Acces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nement-Access-list.jpg"/>
                    <pic:cNvPicPr/>
                  </pic:nvPicPr>
                  <pic:blipFill>
                    <a:blip r:embed="rId12"/>
                    <a:stretch>
                      <a:fillRect/>
                    </a:stretch>
                  </pic:blipFill>
                  <pic:spPr>
                    <a:xfrm>
                      <a:off x="0" y="0"/>
                      <a:ext cx="5368032" cy="3565711"/>
                    </a:xfrm>
                    <a:prstGeom prst="rect">
                      <a:avLst/>
                    </a:prstGeom>
                  </pic:spPr>
                </pic:pic>
              </a:graphicData>
            </a:graphic>
          </wp:inline>
        </w:drawing>
      </w:r>
    </w:p>
    <w:p w14:paraId="774AB846" w14:textId="77777777" w:rsidR="005448F9" w:rsidRPr="00422070" w:rsidRDefault="005448F9" w:rsidP="005448F9">
      <w:pPr>
        <w:jc w:val="center"/>
        <w:rPr>
          <w:rFonts w:ascii="Times New Roman" w:hAnsi="Times New Roman" w:cs="Times New Roman"/>
          <w:color w:val="000090"/>
          <w:sz w:val="24"/>
          <w:szCs w:val="24"/>
        </w:rPr>
      </w:pPr>
    </w:p>
    <w:p w14:paraId="088C5AE1" w14:textId="77777777" w:rsidR="005448F9" w:rsidRPr="00422070" w:rsidRDefault="005448F9" w:rsidP="005448F9">
      <w:pPr>
        <w:rPr>
          <w:rFonts w:ascii="Times New Roman" w:hAnsi="Times New Roman" w:cs="Times New Roman"/>
          <w:color w:val="000090"/>
          <w:sz w:val="24"/>
          <w:szCs w:val="24"/>
        </w:rPr>
      </w:pPr>
    </w:p>
    <w:p w14:paraId="0B87308D" w14:textId="77777777" w:rsidR="005448F9" w:rsidRPr="00422070" w:rsidRDefault="005448F9" w:rsidP="005448F9">
      <w:pPr>
        <w:spacing w:beforeAutospacing="1" w:after="200"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 xml:space="preserve">Fonctionnement des </w:t>
      </w:r>
      <w:proofErr w:type="spellStart"/>
      <w:r w:rsidRPr="00422070">
        <w:rPr>
          <w:rFonts w:ascii="Times New Roman" w:hAnsi="Times New Roman" w:cs="Times New Roman"/>
          <w:b/>
          <w:bCs/>
          <w:i/>
          <w:color w:val="000090"/>
          <w:sz w:val="27"/>
          <w:szCs w:val="27"/>
        </w:rPr>
        <w:t>access-lists</w:t>
      </w:r>
      <w:proofErr w:type="spellEnd"/>
    </w:p>
    <w:p w14:paraId="5C5E3749" w14:textId="77777777" w:rsidR="005448F9" w:rsidRPr="00422070" w:rsidRDefault="005448F9" w:rsidP="002D09CE">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Avant d'aller plus loin, il est nécessaire d'expliquer le fonctionnement d'une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qui comme son nom l'indique, peut comporter plusieurs règles :</w:t>
      </w:r>
    </w:p>
    <w:p w14:paraId="257BCFDA" w14:textId="77777777" w:rsidR="005448F9" w:rsidRPr="00422070" w:rsidRDefault="005448F9" w:rsidP="00422070">
      <w:pPr>
        <w:numPr>
          <w:ilvl w:val="0"/>
          <w:numId w:val="8"/>
        </w:numPr>
        <w:ind w:left="714" w:hanging="357"/>
        <w:rPr>
          <w:color w:val="000090"/>
        </w:rPr>
      </w:pPr>
      <w:r w:rsidRPr="00422070">
        <w:rPr>
          <w:rFonts w:ascii="Times New Roman" w:hAnsi="Times New Roman" w:cs="Times New Roman"/>
          <w:color w:val="000090"/>
          <w:sz w:val="24"/>
          <w:szCs w:val="24"/>
        </w:rPr>
        <w:t>Les paquets sont vérifiés en testant les règles dans l'ordre où elles ont été définies.</w:t>
      </w:r>
    </w:p>
    <w:p w14:paraId="19E199FE" w14:textId="77777777" w:rsidR="005448F9" w:rsidRPr="00422070" w:rsidRDefault="005448F9" w:rsidP="00422070">
      <w:pPr>
        <w:numPr>
          <w:ilvl w:val="0"/>
          <w:numId w:val="8"/>
        </w:numPr>
        <w:ind w:left="714" w:hanging="357"/>
        <w:rPr>
          <w:color w:val="000090"/>
        </w:rPr>
      </w:pPr>
      <w:r w:rsidRPr="00422070">
        <w:rPr>
          <w:rFonts w:ascii="Times New Roman" w:hAnsi="Times New Roman" w:cs="Times New Roman"/>
          <w:color w:val="000090"/>
          <w:sz w:val="24"/>
          <w:szCs w:val="24"/>
        </w:rPr>
        <w:t xml:space="preserve">Si le paquet vérifie le critère énoncé par la règle, l'action définie (permit = autorisation, </w:t>
      </w:r>
      <w:proofErr w:type="spellStart"/>
      <w:r w:rsidRPr="00422070">
        <w:rPr>
          <w:rFonts w:ascii="Times New Roman" w:hAnsi="Times New Roman" w:cs="Times New Roman"/>
          <w:color w:val="000090"/>
          <w:sz w:val="24"/>
          <w:szCs w:val="24"/>
        </w:rPr>
        <w:t>deny</w:t>
      </w:r>
      <w:proofErr w:type="spellEnd"/>
      <w:r w:rsidRPr="00422070">
        <w:rPr>
          <w:rFonts w:ascii="Times New Roman" w:hAnsi="Times New Roman" w:cs="Times New Roman"/>
          <w:color w:val="000090"/>
          <w:sz w:val="24"/>
          <w:szCs w:val="24"/>
        </w:rPr>
        <w:t xml:space="preserve"> = interdiction) est appliquée et on ne regarde pas les règles suivantes.</w:t>
      </w:r>
    </w:p>
    <w:p w14:paraId="7EDD56CC" w14:textId="77777777" w:rsidR="005448F9" w:rsidRPr="00422070" w:rsidRDefault="005448F9" w:rsidP="00422070">
      <w:pPr>
        <w:numPr>
          <w:ilvl w:val="1"/>
          <w:numId w:val="8"/>
        </w:numPr>
        <w:spacing w:beforeAutospacing="1" w:after="200" w:afterAutospacing="1"/>
        <w:rPr>
          <w:color w:val="000090"/>
        </w:rPr>
      </w:pPr>
      <w:r w:rsidRPr="00422070">
        <w:rPr>
          <w:rFonts w:ascii="Times New Roman" w:hAnsi="Times New Roman" w:cs="Times New Roman"/>
          <w:color w:val="000090"/>
          <w:sz w:val="24"/>
          <w:szCs w:val="24"/>
        </w:rPr>
        <w:t>Sinon, on passe à la règle suivante.</w:t>
      </w:r>
    </w:p>
    <w:p w14:paraId="0C57D2CA" w14:textId="77777777" w:rsidR="005448F9" w:rsidRPr="00422070" w:rsidRDefault="005448F9" w:rsidP="00422070">
      <w:pPr>
        <w:numPr>
          <w:ilvl w:val="0"/>
          <w:numId w:val="8"/>
        </w:numPr>
        <w:ind w:left="714" w:hanging="357"/>
        <w:rPr>
          <w:color w:val="000090"/>
        </w:rPr>
      </w:pPr>
      <w:r w:rsidRPr="00422070">
        <w:rPr>
          <w:rFonts w:ascii="Times New Roman" w:hAnsi="Times New Roman" w:cs="Times New Roman"/>
          <w:color w:val="000090"/>
          <w:sz w:val="24"/>
          <w:szCs w:val="24"/>
        </w:rPr>
        <w:t xml:space="preserve">En fin de liste, si aucune règle ne peut s'appliquer au paquet, c'est l'action </w:t>
      </w:r>
      <w:proofErr w:type="spellStart"/>
      <w:r w:rsidRPr="00422070">
        <w:rPr>
          <w:rFonts w:ascii="Times New Roman" w:hAnsi="Times New Roman" w:cs="Times New Roman"/>
          <w:b/>
          <w:bCs/>
          <w:color w:val="000090"/>
          <w:sz w:val="24"/>
          <w:szCs w:val="24"/>
        </w:rPr>
        <w:t>deny</w:t>
      </w:r>
      <w:proofErr w:type="spellEnd"/>
      <w:r w:rsidRPr="00422070">
        <w:rPr>
          <w:rFonts w:ascii="Times New Roman" w:hAnsi="Times New Roman" w:cs="Times New Roman"/>
          <w:b/>
          <w:bCs/>
          <w:color w:val="000090"/>
          <w:sz w:val="24"/>
          <w:szCs w:val="24"/>
        </w:rPr>
        <w:t xml:space="preserve"> </w:t>
      </w:r>
      <w:r w:rsidRPr="00422070">
        <w:rPr>
          <w:rFonts w:ascii="Times New Roman" w:hAnsi="Times New Roman" w:cs="Times New Roman"/>
          <w:color w:val="000090"/>
          <w:sz w:val="24"/>
          <w:szCs w:val="24"/>
        </w:rPr>
        <w:t>qui est appliquée (même si elle ne figure pas dans la liste, elle est implicite).</w:t>
      </w:r>
    </w:p>
    <w:p w14:paraId="203E3A78" w14:textId="77777777" w:rsidR="005448F9" w:rsidRPr="00422070" w:rsidRDefault="005448F9" w:rsidP="002D09CE">
      <w:pPr>
        <w:rPr>
          <w:rFonts w:ascii="Times New Roman" w:hAnsi="Times New Roman" w:cs="Times New Roman"/>
          <w:color w:val="000090"/>
          <w:sz w:val="24"/>
          <w:szCs w:val="24"/>
        </w:rPr>
      </w:pPr>
    </w:p>
    <w:p w14:paraId="0E55D215" w14:textId="77777777" w:rsidR="00E52DBF" w:rsidRPr="00422070" w:rsidRDefault="0003259B" w:rsidP="006B608D">
      <w:pPr>
        <w:spacing w:beforeAutospacing="1" w:after="200"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4"/>
          <w:szCs w:val="27"/>
        </w:rPr>
        <w:t xml:space="preserve">Organisation des instructions (dans le fichier </w:t>
      </w:r>
      <w:proofErr w:type="spellStart"/>
      <w:r w:rsidRPr="00422070">
        <w:rPr>
          <w:rFonts w:ascii="Times New Roman" w:hAnsi="Times New Roman" w:cs="Times New Roman"/>
          <w:b/>
          <w:bCs/>
          <w:color w:val="000090"/>
          <w:sz w:val="24"/>
          <w:szCs w:val="27"/>
        </w:rPr>
        <w:t>Packet</w:t>
      </w:r>
      <w:proofErr w:type="spellEnd"/>
      <w:r w:rsidRPr="00422070">
        <w:rPr>
          <w:rFonts w:ascii="Times New Roman" w:hAnsi="Times New Roman" w:cs="Times New Roman"/>
          <w:b/>
          <w:bCs/>
          <w:color w:val="000090"/>
          <w:sz w:val="24"/>
          <w:szCs w:val="27"/>
        </w:rPr>
        <w:t xml:space="preserve"> Tracer)</w:t>
      </w:r>
    </w:p>
    <w:p w14:paraId="0D6923DB" w14:textId="77777777" w:rsidR="005448F9" w:rsidRPr="00422070" w:rsidRDefault="005448F9" w:rsidP="006B608D">
      <w:pPr>
        <w:rPr>
          <w:rFonts w:ascii="Times New Roman" w:hAnsi="Times New Roman" w:cs="Times New Roman"/>
          <w:color w:val="000090"/>
          <w:sz w:val="24"/>
          <w:szCs w:val="24"/>
        </w:rPr>
      </w:pPr>
      <w:r w:rsidRPr="00422070">
        <w:rPr>
          <w:rFonts w:ascii="Times New Roman" w:hAnsi="Times New Roman" w:cs="Times New Roman"/>
          <w:color w:val="000090"/>
          <w:sz w:val="24"/>
          <w:szCs w:val="24"/>
        </w:rPr>
        <w:t>Chaque scénario est sur une page distincte d’instructions. Il y a 7 scénarios au total, cumulables pour atteindre une configuration de maquette plausible. Pour une progression cohérente, il faut effectuer les scénarios dans l'ordre, et valider chaque scénario par des tests judicieusement choisis.</w:t>
      </w:r>
    </w:p>
    <w:p w14:paraId="15915331" w14:textId="77777777" w:rsidR="005448F9" w:rsidRPr="00422070" w:rsidRDefault="005448F9" w:rsidP="006B608D">
      <w:pPr>
        <w:rPr>
          <w:color w:val="000090"/>
        </w:rPr>
      </w:pPr>
    </w:p>
    <w:p w14:paraId="03312EFC" w14:textId="77777777" w:rsidR="00211D0C" w:rsidRDefault="00211D0C">
      <w:pPr>
        <w:jc w:val="left"/>
        <w:rPr>
          <w:rFonts w:ascii="Times New Roman" w:hAnsi="Times New Roman" w:cs="Times New Roman"/>
          <w:b/>
          <w:bCs/>
          <w:color w:val="CC0000"/>
          <w:sz w:val="27"/>
          <w:szCs w:val="27"/>
        </w:rPr>
      </w:pPr>
      <w:r>
        <w:rPr>
          <w:rFonts w:ascii="Times New Roman" w:hAnsi="Times New Roman" w:cs="Times New Roman"/>
          <w:b/>
          <w:bCs/>
          <w:color w:val="CC0000"/>
          <w:sz w:val="27"/>
          <w:szCs w:val="27"/>
        </w:rPr>
        <w:br w:type="page"/>
      </w:r>
    </w:p>
    <w:p w14:paraId="10E42529" w14:textId="77777777" w:rsidR="005448F9" w:rsidRPr="00422070" w:rsidRDefault="005448F9" w:rsidP="005448F9">
      <w:pPr>
        <w:outlineLvl w:val="2"/>
        <w:rPr>
          <w:rFonts w:ascii="Times New Roman" w:hAnsi="Times New Roman" w:cs="Times New Roman"/>
          <w:b/>
          <w:bCs/>
          <w:color w:val="B02200"/>
          <w:sz w:val="27"/>
          <w:szCs w:val="27"/>
        </w:rPr>
      </w:pPr>
      <w:r w:rsidRPr="006B608D">
        <w:rPr>
          <w:rFonts w:ascii="Times New Roman" w:hAnsi="Times New Roman" w:cs="Times New Roman"/>
          <w:b/>
          <w:bCs/>
          <w:color w:val="CC0000"/>
          <w:sz w:val="27"/>
          <w:szCs w:val="27"/>
        </w:rPr>
        <w:lastRenderedPageBreak/>
        <w:t>SC</w:t>
      </w:r>
      <w:r w:rsidRPr="00422070">
        <w:rPr>
          <w:rFonts w:ascii="Times New Roman" w:hAnsi="Times New Roman" w:cs="Times New Roman"/>
          <w:b/>
          <w:bCs/>
          <w:color w:val="B02200"/>
          <w:sz w:val="27"/>
          <w:szCs w:val="27"/>
        </w:rPr>
        <w:t>ENARIO 1 : ISOLATION de l'entreprise BLUE</w:t>
      </w:r>
    </w:p>
    <w:p w14:paraId="1B723E70" w14:textId="77777777" w:rsidR="005448F9" w:rsidRPr="00422070" w:rsidRDefault="005448F9" w:rsidP="005448F9">
      <w:pPr>
        <w:spacing w:beforeAutospacing="1"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Cahier des charges</w:t>
      </w:r>
    </w:p>
    <w:p w14:paraId="08D1FD12" w14:textId="77777777" w:rsidR="005448F9" w:rsidRPr="00422070" w:rsidRDefault="005448F9" w:rsidP="00E90F7B">
      <w:pPr>
        <w:rPr>
          <w:rFonts w:ascii="Times New Roman" w:hAnsi="Times New Roman" w:cs="Times New Roman"/>
          <w:color w:val="000090"/>
          <w:sz w:val="24"/>
          <w:szCs w:val="24"/>
        </w:rPr>
      </w:pPr>
      <w:r w:rsidRPr="00422070">
        <w:rPr>
          <w:rFonts w:ascii="Times New Roman" w:hAnsi="Times New Roman" w:cs="Times New Roman"/>
          <w:color w:val="000090"/>
          <w:sz w:val="24"/>
          <w:szCs w:val="24"/>
        </w:rPr>
        <w:t>On souhaite simplement isoler l'entreprise "BLUE" des autres réseaux, en permettant aux deux réseaux "COBALT" (192.192.1.0) et "CIEL" (192.192.2.0) de communiquer entre eux, mais pas avec le</w:t>
      </w:r>
      <w:r w:rsidRPr="00422070">
        <w:rPr>
          <w:rFonts w:ascii="Times New Roman" w:hAnsi="Times New Roman" w:cs="Times New Roman"/>
          <w:i/>
          <w:iCs/>
          <w:color w:val="000090"/>
          <w:sz w:val="24"/>
          <w:szCs w:val="24"/>
        </w:rPr>
        <w:t xml:space="preserve"> reste du monde</w:t>
      </w:r>
      <w:r w:rsidRPr="00422070">
        <w:rPr>
          <w:rFonts w:ascii="Times New Roman" w:hAnsi="Times New Roman" w:cs="Times New Roman"/>
          <w:color w:val="000090"/>
          <w:sz w:val="24"/>
          <w:szCs w:val="24"/>
        </w:rPr>
        <w:t xml:space="preserve">. </w:t>
      </w:r>
    </w:p>
    <w:p w14:paraId="7AE65FB8" w14:textId="77777777" w:rsidR="005448F9" w:rsidRPr="00422070" w:rsidRDefault="005448F9" w:rsidP="006B608D">
      <w:pPr>
        <w:rPr>
          <w:rFonts w:ascii="Times New Roman" w:hAnsi="Times New Roman" w:cs="Times New Roman"/>
          <w:color w:val="000090"/>
          <w:sz w:val="24"/>
          <w:szCs w:val="24"/>
        </w:rPr>
      </w:pPr>
    </w:p>
    <w:p w14:paraId="72F32148" w14:textId="77777777" w:rsidR="005448F9" w:rsidRPr="00422070" w:rsidRDefault="005448F9" w:rsidP="006B608D">
      <w:pPr>
        <w:rPr>
          <w:rFonts w:ascii="Times New Roman" w:hAnsi="Times New Roman" w:cs="Times New Roman"/>
          <w:color w:val="000090"/>
          <w:sz w:val="24"/>
          <w:szCs w:val="24"/>
        </w:rPr>
      </w:pPr>
      <w:r w:rsidRPr="00422070">
        <w:rPr>
          <w:rFonts w:ascii="Times New Roman" w:hAnsi="Times New Roman" w:cs="Times New Roman"/>
          <w:color w:val="000090"/>
          <w:sz w:val="24"/>
          <w:szCs w:val="24"/>
        </w:rPr>
        <w:t>Deux solutions peuvent être envisagées :</w:t>
      </w:r>
    </w:p>
    <w:p w14:paraId="7450C8B4" w14:textId="77777777" w:rsidR="005448F9" w:rsidRPr="00422070" w:rsidRDefault="005448F9" w:rsidP="00422070">
      <w:pPr>
        <w:numPr>
          <w:ilvl w:val="0"/>
          <w:numId w:val="6"/>
        </w:numPr>
        <w:spacing w:beforeAutospacing="1" w:after="200" w:afterAutospacing="1"/>
        <w:rPr>
          <w:color w:val="000090"/>
        </w:rPr>
      </w:pPr>
      <w:r w:rsidRPr="00422070">
        <w:rPr>
          <w:rFonts w:ascii="Times New Roman" w:hAnsi="Times New Roman" w:cs="Times New Roman"/>
          <w:color w:val="000090"/>
          <w:sz w:val="24"/>
          <w:szCs w:val="24"/>
        </w:rPr>
        <w:t>Empêcher tout trafic sortant sur Se0/0/0.</w:t>
      </w:r>
    </w:p>
    <w:p w14:paraId="5A30A3D7" w14:textId="77777777" w:rsidR="005448F9" w:rsidRPr="00422070" w:rsidRDefault="005448F9" w:rsidP="00422070">
      <w:pPr>
        <w:numPr>
          <w:ilvl w:val="0"/>
          <w:numId w:val="6"/>
        </w:numPr>
        <w:spacing w:beforeAutospacing="1" w:after="200" w:afterAutospacing="1"/>
        <w:rPr>
          <w:color w:val="000090"/>
        </w:rPr>
      </w:pPr>
      <w:r w:rsidRPr="00422070">
        <w:rPr>
          <w:rFonts w:ascii="Times New Roman" w:hAnsi="Times New Roman" w:cs="Times New Roman"/>
          <w:color w:val="000090"/>
          <w:sz w:val="24"/>
          <w:szCs w:val="24"/>
        </w:rPr>
        <w:t>Filtrer les accès sur les deux interfaces Gi0/0 et Gi0/1.</w:t>
      </w:r>
    </w:p>
    <w:p w14:paraId="170A5217" w14:textId="77777777" w:rsidR="005448F9" w:rsidRPr="00422070" w:rsidRDefault="005448F9" w:rsidP="00E90F7B">
      <w:pPr>
        <w:rPr>
          <w:color w:val="000090"/>
        </w:rPr>
      </w:pPr>
      <w:r w:rsidRPr="00422070">
        <w:rPr>
          <w:rFonts w:ascii="Times New Roman" w:hAnsi="Times New Roman" w:cs="Times New Roman"/>
          <w:color w:val="000090"/>
          <w:sz w:val="24"/>
          <w:szCs w:val="24"/>
        </w:rPr>
        <w:t>La première solution est bien entendu plus facile à mettre en œuvre, mais l'intérêt pédagogique de la 2ème solution nous amènera à l'étudier également dans un 2ème temps.</w:t>
      </w:r>
    </w:p>
    <w:p w14:paraId="01FBEDD0" w14:textId="77777777" w:rsidR="005448F9" w:rsidRPr="00422070" w:rsidRDefault="005448F9" w:rsidP="006B608D">
      <w:pPr>
        <w:rPr>
          <w:rFonts w:ascii="Times New Roman" w:hAnsi="Times New Roman" w:cs="Times New Roman"/>
          <w:color w:val="000090"/>
          <w:sz w:val="24"/>
          <w:szCs w:val="24"/>
        </w:rPr>
      </w:pPr>
    </w:p>
    <w:p w14:paraId="38DEF38B" w14:textId="77777777" w:rsidR="005448F9" w:rsidRPr="00422070" w:rsidRDefault="005448F9" w:rsidP="006B608D">
      <w:pPr>
        <w:spacing w:after="60"/>
        <w:rPr>
          <w:rFonts w:ascii="Times New Roman" w:hAnsi="Times New Roman" w:cs="Times New Roman"/>
          <w:color w:val="000090"/>
          <w:sz w:val="24"/>
          <w:szCs w:val="24"/>
        </w:rPr>
      </w:pPr>
      <w:r w:rsidRPr="00422070">
        <w:rPr>
          <w:rFonts w:ascii="Times New Roman" w:hAnsi="Times New Roman" w:cs="Times New Roman"/>
          <w:color w:val="000090"/>
          <w:sz w:val="24"/>
          <w:szCs w:val="24"/>
        </w:rPr>
        <w:t>Avant de poursuivre, vérifier que les communications sont possibles avant filtrage :</w:t>
      </w:r>
    </w:p>
    <w:p w14:paraId="5C31F111" w14:textId="77777777" w:rsidR="005448F9" w:rsidRPr="00422070" w:rsidRDefault="005448F9" w:rsidP="00422070">
      <w:pPr>
        <w:numPr>
          <w:ilvl w:val="0"/>
          <w:numId w:val="7"/>
        </w:numPr>
        <w:ind w:left="714" w:hanging="357"/>
        <w:rPr>
          <w:color w:val="000090"/>
        </w:rPr>
      </w:pPr>
      <w:r w:rsidRPr="00422070">
        <w:rPr>
          <w:rFonts w:ascii="Times New Roman" w:hAnsi="Times New Roman" w:cs="Times New Roman"/>
          <w:color w:val="000090"/>
          <w:sz w:val="24"/>
          <w:szCs w:val="24"/>
        </w:rPr>
        <w:t>Par exemple de PC1-11 vers Serveur CIEL (192.192.2.80).</w:t>
      </w:r>
    </w:p>
    <w:p w14:paraId="02F9F44B" w14:textId="77777777" w:rsidR="005448F9" w:rsidRPr="00422070" w:rsidRDefault="005448F9" w:rsidP="00422070">
      <w:pPr>
        <w:numPr>
          <w:ilvl w:val="0"/>
          <w:numId w:val="7"/>
        </w:numPr>
        <w:ind w:left="714" w:hanging="357"/>
        <w:rPr>
          <w:color w:val="000090"/>
        </w:rPr>
      </w:pPr>
      <w:r w:rsidRPr="00422070">
        <w:rPr>
          <w:rFonts w:ascii="Times New Roman" w:hAnsi="Times New Roman" w:cs="Times New Roman"/>
          <w:color w:val="000090"/>
          <w:sz w:val="24"/>
          <w:szCs w:val="24"/>
        </w:rPr>
        <w:t>Par exemple de PC1-11 vers www.rose.com (vous pouvez utiliser le nom DNS ou l'adresse 201.10.10.80).</w:t>
      </w:r>
    </w:p>
    <w:p w14:paraId="4A1D8FED" w14:textId="77777777" w:rsidR="005448F9" w:rsidRPr="00422070" w:rsidRDefault="005448F9" w:rsidP="00E90F7B">
      <w:pPr>
        <w:rPr>
          <w:rFonts w:ascii="Times New Roman" w:hAnsi="Times New Roman" w:cs="Times New Roman"/>
          <w:color w:val="000090"/>
          <w:sz w:val="24"/>
          <w:szCs w:val="24"/>
        </w:rPr>
      </w:pPr>
    </w:p>
    <w:p w14:paraId="6B275728" w14:textId="77777777" w:rsidR="005448F9" w:rsidRPr="00422070" w:rsidRDefault="005448F9" w:rsidP="00E90F7B">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 xml:space="preserve">Mise en </w:t>
      </w:r>
      <w:r w:rsidR="00E90F7B" w:rsidRPr="00E90F7B">
        <w:rPr>
          <w:rFonts w:ascii="Times New Roman" w:hAnsi="Times New Roman" w:cs="Times New Roman"/>
          <w:b/>
          <w:bCs/>
          <w:color w:val="000090"/>
          <w:sz w:val="27"/>
          <w:szCs w:val="27"/>
        </w:rPr>
        <w:t>œuvre</w:t>
      </w:r>
      <w:r w:rsidRPr="00422070">
        <w:rPr>
          <w:rFonts w:ascii="Times New Roman" w:hAnsi="Times New Roman" w:cs="Times New Roman"/>
          <w:b/>
          <w:bCs/>
          <w:color w:val="000090"/>
          <w:sz w:val="27"/>
          <w:szCs w:val="27"/>
        </w:rPr>
        <w:t xml:space="preserve"> du filtrage (solution 1)</w:t>
      </w:r>
    </w:p>
    <w:p w14:paraId="5F478520" w14:textId="77777777" w:rsidR="005448F9" w:rsidRPr="00422070" w:rsidRDefault="005448F9" w:rsidP="006B608D">
      <w:pPr>
        <w:rPr>
          <w:rFonts w:ascii="Times New Roman" w:hAnsi="Times New Roman" w:cs="Times New Roman"/>
          <w:color w:val="000090"/>
          <w:sz w:val="24"/>
          <w:szCs w:val="24"/>
        </w:rPr>
      </w:pPr>
    </w:p>
    <w:p w14:paraId="55CB1688" w14:textId="77777777" w:rsidR="005448F9" w:rsidRPr="00422070" w:rsidRDefault="005448F9" w:rsidP="006B608D">
      <w:pPr>
        <w:rPr>
          <w:rFonts w:ascii="Times New Roman" w:hAnsi="Times New Roman" w:cs="Times New Roman"/>
          <w:color w:val="000090"/>
          <w:sz w:val="24"/>
          <w:szCs w:val="24"/>
        </w:rPr>
      </w:pPr>
      <w:r w:rsidRPr="00422070">
        <w:rPr>
          <w:rFonts w:ascii="Times New Roman" w:hAnsi="Times New Roman" w:cs="Times New Roman"/>
          <w:color w:val="000090"/>
          <w:sz w:val="24"/>
          <w:szCs w:val="24"/>
        </w:rPr>
        <w:t>NB : Pour faciliter l'appropriation des commandes à utiliser, elles seront toujours précédées du prompt. La commande est en gras pour la différen</w:t>
      </w:r>
      <w:r w:rsidR="001538CE">
        <w:rPr>
          <w:rFonts w:ascii="Times New Roman" w:hAnsi="Times New Roman" w:cs="Times New Roman"/>
          <w:color w:val="000090"/>
          <w:sz w:val="24"/>
          <w:szCs w:val="24"/>
        </w:rPr>
        <w:t>c</w:t>
      </w:r>
      <w:r w:rsidRPr="00422070">
        <w:rPr>
          <w:rFonts w:ascii="Times New Roman" w:hAnsi="Times New Roman" w:cs="Times New Roman"/>
          <w:color w:val="000090"/>
          <w:sz w:val="24"/>
          <w:szCs w:val="24"/>
        </w:rPr>
        <w:t>ier du prompt.</w:t>
      </w:r>
    </w:p>
    <w:p w14:paraId="6B2C4D8C" w14:textId="77777777" w:rsidR="005448F9" w:rsidRPr="00422070" w:rsidRDefault="005448F9" w:rsidP="006B608D">
      <w:pPr>
        <w:rPr>
          <w:rFonts w:ascii="Times New Roman" w:hAnsi="Times New Roman" w:cs="Times New Roman"/>
          <w:color w:val="000090"/>
          <w:sz w:val="24"/>
          <w:szCs w:val="24"/>
        </w:rPr>
      </w:pPr>
    </w:p>
    <w:p w14:paraId="1DA7F484" w14:textId="77777777" w:rsidR="005448F9" w:rsidRPr="00422070" w:rsidRDefault="005448F9" w:rsidP="006B608D">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Création de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(une </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standard doit être numérotée de 1 à 99 - ou entre 1300 et 1999)</w:t>
      </w:r>
    </w:p>
    <w:p w14:paraId="4F5C1AC8" w14:textId="77777777" w:rsidR="005448F9" w:rsidRPr="00422070" w:rsidRDefault="005448F9" w:rsidP="005448F9">
      <w:pPr>
        <w:rPr>
          <w:rFonts w:ascii="Times New Roman" w:hAnsi="Times New Roman" w:cs="Times New Roman"/>
          <w:color w:val="000090"/>
          <w:sz w:val="24"/>
          <w:szCs w:val="24"/>
        </w:rPr>
      </w:pPr>
    </w:p>
    <w:p w14:paraId="1B7C58A7"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access-list 1 deny any</w:t>
      </w:r>
    </w:p>
    <w:p w14:paraId="0C61CB06" w14:textId="77777777" w:rsidR="005448F9" w:rsidRPr="0048354B" w:rsidRDefault="005448F9" w:rsidP="005448F9">
      <w:pPr>
        <w:rPr>
          <w:rFonts w:ascii="Times New Roman" w:hAnsi="Times New Roman" w:cs="Times New Roman"/>
          <w:sz w:val="24"/>
          <w:szCs w:val="24"/>
          <w:lang w:val="en-US"/>
        </w:rPr>
      </w:pPr>
    </w:p>
    <w:p w14:paraId="1EB65C2E"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Application de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en sortie de s0/0/0</w:t>
      </w:r>
    </w:p>
    <w:p w14:paraId="54FB10A0" w14:textId="77777777" w:rsidR="005448F9" w:rsidRDefault="005448F9" w:rsidP="005448F9">
      <w:pPr>
        <w:rPr>
          <w:rFonts w:ascii="Times New Roman" w:hAnsi="Times New Roman" w:cs="Times New Roman"/>
          <w:sz w:val="24"/>
          <w:szCs w:val="24"/>
        </w:rPr>
      </w:pPr>
    </w:p>
    <w:p w14:paraId="3EB9A1A4"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r w:rsidRPr="0048354B">
        <w:rPr>
          <w:rFonts w:ascii="Times New Roman" w:hAnsi="Times New Roman" w:cs="Times New Roman"/>
          <w:b/>
          <w:bCs/>
          <w:color w:val="660000"/>
          <w:sz w:val="24"/>
          <w:szCs w:val="24"/>
          <w:lang w:val="en-US"/>
        </w:rPr>
        <w:t xml:space="preserve"> interface s0/0/0</w:t>
      </w:r>
    </w:p>
    <w:p w14:paraId="727AF069"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1 out</w:t>
      </w:r>
    </w:p>
    <w:p w14:paraId="7165D232" w14:textId="77777777" w:rsidR="005448F9" w:rsidRPr="0048354B" w:rsidRDefault="005448F9" w:rsidP="005448F9">
      <w:pPr>
        <w:rPr>
          <w:rFonts w:ascii="Times New Roman" w:hAnsi="Times New Roman" w:cs="Times New Roman"/>
          <w:sz w:val="24"/>
          <w:szCs w:val="24"/>
          <w:lang w:val="en-US"/>
        </w:rPr>
      </w:pPr>
    </w:p>
    <w:p w14:paraId="6A3DB149"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Remarque : Cette configuration crée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qui interdit toute communication, quelle que soit la source, et l'applique en sortie de s0/0/0, donc pour toute communication sortante, depuis BLUE vers </w:t>
      </w:r>
      <w:r w:rsidRPr="00422070">
        <w:rPr>
          <w:rFonts w:ascii="Times New Roman" w:hAnsi="Times New Roman" w:cs="Times New Roman"/>
          <w:i/>
          <w:iCs/>
          <w:color w:val="000090"/>
          <w:sz w:val="24"/>
          <w:szCs w:val="24"/>
        </w:rPr>
        <w:t>le reste du monde</w:t>
      </w:r>
      <w:r w:rsidRPr="00422070">
        <w:rPr>
          <w:rFonts w:ascii="Times New Roman" w:hAnsi="Times New Roman" w:cs="Times New Roman"/>
          <w:color w:val="000090"/>
          <w:sz w:val="24"/>
          <w:szCs w:val="24"/>
        </w:rPr>
        <w:t>.</w:t>
      </w:r>
    </w:p>
    <w:p w14:paraId="5BC737BA" w14:textId="77777777" w:rsidR="005448F9" w:rsidRDefault="005448F9" w:rsidP="005448F9">
      <w:pPr>
        <w:rPr>
          <w:rFonts w:ascii="Times New Roman" w:hAnsi="Times New Roman" w:cs="Times New Roman"/>
          <w:sz w:val="24"/>
          <w:szCs w:val="24"/>
        </w:rPr>
      </w:pPr>
    </w:p>
    <w:p w14:paraId="1510A16F" w14:textId="77777777" w:rsidR="00027EBA" w:rsidRDefault="00027EBA" w:rsidP="005448F9">
      <w:pPr>
        <w:outlineLvl w:val="2"/>
        <w:rPr>
          <w:rFonts w:ascii="Times New Roman" w:hAnsi="Times New Roman" w:cs="Times New Roman"/>
          <w:b/>
          <w:bCs/>
          <w:color w:val="3333FF"/>
          <w:sz w:val="27"/>
          <w:szCs w:val="27"/>
        </w:rPr>
      </w:pPr>
    </w:p>
    <w:p w14:paraId="427ED010" w14:textId="77777777" w:rsidR="00027EBA" w:rsidRDefault="00027EBA" w:rsidP="005448F9">
      <w:pPr>
        <w:outlineLvl w:val="2"/>
        <w:rPr>
          <w:rFonts w:ascii="Times New Roman" w:hAnsi="Times New Roman" w:cs="Times New Roman"/>
          <w:b/>
          <w:bCs/>
          <w:color w:val="3333FF"/>
          <w:sz w:val="27"/>
          <w:szCs w:val="27"/>
        </w:rPr>
      </w:pPr>
    </w:p>
    <w:p w14:paraId="3844EA2D" w14:textId="77777777" w:rsidR="00027EBA" w:rsidRDefault="00027EBA" w:rsidP="005448F9">
      <w:pPr>
        <w:outlineLvl w:val="2"/>
        <w:rPr>
          <w:rFonts w:ascii="Times New Roman" w:hAnsi="Times New Roman" w:cs="Times New Roman"/>
          <w:b/>
          <w:bCs/>
          <w:color w:val="3333FF"/>
          <w:sz w:val="27"/>
          <w:szCs w:val="27"/>
        </w:rPr>
      </w:pPr>
    </w:p>
    <w:p w14:paraId="7EBF93AF" w14:textId="77777777" w:rsidR="00027EBA" w:rsidRDefault="00027EBA" w:rsidP="005448F9">
      <w:pPr>
        <w:outlineLvl w:val="2"/>
        <w:rPr>
          <w:rFonts w:ascii="Times New Roman" w:hAnsi="Times New Roman" w:cs="Times New Roman"/>
          <w:b/>
          <w:bCs/>
          <w:color w:val="3333FF"/>
          <w:sz w:val="27"/>
          <w:szCs w:val="27"/>
        </w:rPr>
      </w:pPr>
    </w:p>
    <w:p w14:paraId="6AB530C4" w14:textId="77777777" w:rsidR="00027EBA" w:rsidRDefault="00027EBA" w:rsidP="005448F9">
      <w:pPr>
        <w:outlineLvl w:val="2"/>
        <w:rPr>
          <w:rFonts w:ascii="Times New Roman" w:hAnsi="Times New Roman" w:cs="Times New Roman"/>
          <w:b/>
          <w:bCs/>
          <w:color w:val="3333FF"/>
          <w:sz w:val="27"/>
          <w:szCs w:val="27"/>
        </w:rPr>
      </w:pPr>
    </w:p>
    <w:p w14:paraId="1E22D36A" w14:textId="77777777" w:rsidR="00027EBA" w:rsidRDefault="00027EBA" w:rsidP="005448F9">
      <w:pPr>
        <w:outlineLvl w:val="2"/>
        <w:rPr>
          <w:rFonts w:ascii="Times New Roman" w:hAnsi="Times New Roman" w:cs="Times New Roman"/>
          <w:b/>
          <w:bCs/>
          <w:color w:val="3333FF"/>
          <w:sz w:val="27"/>
          <w:szCs w:val="27"/>
        </w:rPr>
      </w:pPr>
    </w:p>
    <w:p w14:paraId="02F61180" w14:textId="77777777" w:rsidR="00027EBA" w:rsidRDefault="00027EBA" w:rsidP="005448F9">
      <w:pPr>
        <w:outlineLvl w:val="2"/>
        <w:rPr>
          <w:rFonts w:ascii="Times New Roman" w:hAnsi="Times New Roman" w:cs="Times New Roman"/>
          <w:b/>
          <w:bCs/>
          <w:color w:val="3333FF"/>
          <w:sz w:val="27"/>
          <w:szCs w:val="27"/>
        </w:rPr>
      </w:pPr>
    </w:p>
    <w:p w14:paraId="5FEFE758" w14:textId="77777777" w:rsidR="00027EBA" w:rsidRDefault="00027EBA" w:rsidP="005448F9">
      <w:pPr>
        <w:outlineLvl w:val="2"/>
        <w:rPr>
          <w:rFonts w:ascii="Times New Roman" w:hAnsi="Times New Roman" w:cs="Times New Roman"/>
          <w:b/>
          <w:bCs/>
          <w:color w:val="3333FF"/>
          <w:sz w:val="27"/>
          <w:szCs w:val="27"/>
        </w:rPr>
      </w:pPr>
    </w:p>
    <w:p w14:paraId="1CEF6314" w14:textId="77777777" w:rsidR="00027EBA" w:rsidRDefault="00027EBA" w:rsidP="005448F9">
      <w:pPr>
        <w:outlineLvl w:val="2"/>
        <w:rPr>
          <w:rFonts w:ascii="Times New Roman" w:hAnsi="Times New Roman" w:cs="Times New Roman"/>
          <w:b/>
          <w:bCs/>
          <w:color w:val="3333FF"/>
          <w:sz w:val="27"/>
          <w:szCs w:val="27"/>
        </w:rPr>
      </w:pPr>
    </w:p>
    <w:p w14:paraId="169C60F4" w14:textId="77777777" w:rsidR="00027EBA" w:rsidRDefault="00027EBA" w:rsidP="005448F9">
      <w:pPr>
        <w:outlineLvl w:val="2"/>
        <w:rPr>
          <w:rFonts w:ascii="Times New Roman" w:hAnsi="Times New Roman" w:cs="Times New Roman"/>
          <w:b/>
          <w:bCs/>
          <w:color w:val="3333FF"/>
          <w:sz w:val="27"/>
          <w:szCs w:val="27"/>
        </w:rPr>
      </w:pPr>
    </w:p>
    <w:p w14:paraId="31DB80E0" w14:textId="26B8B249" w:rsidR="005448F9" w:rsidRPr="00422070" w:rsidRDefault="005448F9" w:rsidP="005448F9">
      <w:pPr>
        <w:outlineLvl w:val="2"/>
        <w:rPr>
          <w:color w:val="000090"/>
        </w:rPr>
      </w:pPr>
      <w:r w:rsidRPr="00422070">
        <w:rPr>
          <w:rFonts w:ascii="Times New Roman" w:hAnsi="Times New Roman" w:cs="Times New Roman"/>
          <w:b/>
          <w:bCs/>
          <w:color w:val="000090"/>
          <w:sz w:val="27"/>
          <w:szCs w:val="27"/>
        </w:rPr>
        <w:lastRenderedPageBreak/>
        <w:t>Résultat obtenu / explication</w:t>
      </w:r>
    </w:p>
    <w:p w14:paraId="4CEBE7FE" w14:textId="77777777" w:rsidR="005448F9" w:rsidRPr="00422070" w:rsidRDefault="005448F9" w:rsidP="005448F9">
      <w:pPr>
        <w:rPr>
          <w:rFonts w:ascii="Times New Roman" w:hAnsi="Times New Roman" w:cs="Times New Roman"/>
          <w:color w:val="000090"/>
          <w:sz w:val="24"/>
          <w:szCs w:val="24"/>
        </w:rPr>
      </w:pPr>
    </w:p>
    <w:p w14:paraId="112FD437"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Vérifions que l'accès reste possible entre CIEL et COBALT, mais que la communication vers un autre site n'est plus possible :</w:t>
      </w:r>
    </w:p>
    <w:p w14:paraId="72ED0CC2" w14:textId="77777777" w:rsidR="005448F9" w:rsidRPr="00422070" w:rsidRDefault="005448F9" w:rsidP="005448F9">
      <w:pPr>
        <w:rPr>
          <w:rFonts w:ascii="Times New Roman" w:hAnsi="Times New Roman" w:cs="Times New Roman"/>
          <w:color w:val="000090"/>
          <w:sz w:val="24"/>
          <w:szCs w:val="24"/>
        </w:rPr>
      </w:pPr>
    </w:p>
    <w:tbl>
      <w:tblPr>
        <w:tblW w:w="0" w:type="auto"/>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Layout w:type="fixed"/>
        <w:tblCellMar>
          <w:top w:w="15" w:type="dxa"/>
          <w:left w:w="-8" w:type="dxa"/>
          <w:bottom w:w="15" w:type="dxa"/>
          <w:right w:w="15" w:type="dxa"/>
        </w:tblCellMar>
        <w:tblLook w:val="04A0" w:firstRow="1" w:lastRow="0" w:firstColumn="1" w:lastColumn="0" w:noHBand="0" w:noVBand="1"/>
      </w:tblPr>
      <w:tblGrid>
        <w:gridCol w:w="5143"/>
        <w:gridCol w:w="5084"/>
      </w:tblGrid>
      <w:tr w:rsidR="005448F9" w:rsidRPr="00E90F7B" w14:paraId="01B8BDD2" w14:textId="77777777" w:rsidTr="005448F9">
        <w:tc>
          <w:tcPr>
            <w:tcW w:w="5143"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0B0F52F5" w14:textId="77777777" w:rsidR="005448F9" w:rsidRPr="00422070" w:rsidRDefault="005448F9" w:rsidP="005448F9">
            <w:pPr>
              <w:jc w:val="center"/>
              <w:rPr>
                <w:rFonts w:ascii="Times New Roman" w:hAnsi="Times New Roman" w:cs="Times New Roman"/>
                <w:color w:val="000090"/>
                <w:sz w:val="24"/>
                <w:szCs w:val="24"/>
              </w:rPr>
            </w:pPr>
            <w:r w:rsidRPr="00422070">
              <w:rPr>
                <w:rFonts w:ascii="Times New Roman" w:hAnsi="Times New Roman" w:cs="Times New Roman"/>
                <w:noProof/>
                <w:color w:val="000090"/>
                <w:sz w:val="24"/>
                <w:szCs w:val="24"/>
              </w:rPr>
              <w:drawing>
                <wp:inline distT="0" distB="0" distL="0" distR="0" wp14:anchorId="3A13AF8F" wp14:editId="2042CB5B">
                  <wp:extent cx="3252470" cy="2984500"/>
                  <wp:effectExtent l="19050" t="0" r="5080" b="0"/>
                  <wp:docPr id="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52470" cy="2984500"/>
                          </a:xfrm>
                          <a:prstGeom prst="rect">
                            <a:avLst/>
                          </a:prstGeom>
                          <a:noFill/>
                          <a:ln w="9525">
                            <a:noFill/>
                            <a:miter lim="800000"/>
                            <a:headEnd/>
                            <a:tailEnd/>
                          </a:ln>
                        </pic:spPr>
                      </pic:pic>
                    </a:graphicData>
                  </a:graphic>
                </wp:inline>
              </w:drawing>
            </w:r>
          </w:p>
        </w:tc>
        <w:tc>
          <w:tcPr>
            <w:tcW w:w="5084"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65EE4ACE" w14:textId="77777777" w:rsidR="005448F9" w:rsidRPr="00422070" w:rsidRDefault="005448F9" w:rsidP="005448F9">
            <w:pPr>
              <w:jc w:val="center"/>
              <w:rPr>
                <w:rFonts w:ascii="Times New Roman" w:hAnsi="Times New Roman" w:cs="Times New Roman"/>
                <w:color w:val="000090"/>
                <w:sz w:val="24"/>
                <w:szCs w:val="24"/>
              </w:rPr>
            </w:pPr>
            <w:r w:rsidRPr="00422070">
              <w:rPr>
                <w:noProof/>
                <w:color w:val="000090"/>
              </w:rPr>
              <w:drawing>
                <wp:inline distT="0" distB="0" distL="0" distR="0" wp14:anchorId="3D8023B2" wp14:editId="77E641FF">
                  <wp:extent cx="3150870" cy="2895600"/>
                  <wp:effectExtent l="0" t="0" r="0" b="0"/>
                  <wp:docPr id="8" name="Image 2" descr="12-CaptureErreurTim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12-CaptureErreurTimeout.JPG"/>
                          <pic:cNvPicPr>
                            <a:picLocks noChangeAspect="1" noChangeArrowheads="1"/>
                          </pic:cNvPicPr>
                        </pic:nvPicPr>
                        <pic:blipFill>
                          <a:blip r:embed="rId14" cstate="print"/>
                          <a:stretch>
                            <a:fillRect/>
                          </a:stretch>
                        </pic:blipFill>
                        <pic:spPr bwMode="auto">
                          <a:xfrm>
                            <a:off x="0" y="0"/>
                            <a:ext cx="3150870" cy="2895600"/>
                          </a:xfrm>
                          <a:prstGeom prst="rect">
                            <a:avLst/>
                          </a:prstGeom>
                        </pic:spPr>
                      </pic:pic>
                    </a:graphicData>
                  </a:graphic>
                </wp:inline>
              </w:drawing>
            </w:r>
          </w:p>
        </w:tc>
      </w:tr>
    </w:tbl>
    <w:p w14:paraId="2756D3DE" w14:textId="77777777" w:rsidR="005448F9" w:rsidRPr="00422070" w:rsidRDefault="005448F9" w:rsidP="005448F9">
      <w:pPr>
        <w:rPr>
          <w:rFonts w:ascii="Times New Roman" w:hAnsi="Times New Roman" w:cs="Times New Roman"/>
          <w:color w:val="000090"/>
          <w:sz w:val="24"/>
          <w:szCs w:val="24"/>
        </w:rPr>
      </w:pPr>
    </w:p>
    <w:p w14:paraId="490AB66E" w14:textId="77777777" w:rsidR="005448F9" w:rsidRPr="00422070" w:rsidRDefault="005448F9" w:rsidP="005448F9">
      <w:pPr>
        <w:rPr>
          <w:color w:val="000090"/>
        </w:rPr>
      </w:pPr>
      <w:r w:rsidRPr="00422070">
        <w:rPr>
          <w:rFonts w:ascii="Times New Roman" w:hAnsi="Times New Roman" w:cs="Times New Roman"/>
          <w:color w:val="000090"/>
          <w:sz w:val="24"/>
          <w:szCs w:val="24"/>
        </w:rPr>
        <w:t>Pour être complet, il faut prendre le soin de teste</w:t>
      </w:r>
      <w:r w:rsidR="0033631D">
        <w:rPr>
          <w:rFonts w:ascii="Times New Roman" w:hAnsi="Times New Roman" w:cs="Times New Roman"/>
          <w:color w:val="000090"/>
          <w:sz w:val="24"/>
          <w:szCs w:val="24"/>
        </w:rPr>
        <w:t>r également une communication du réseau</w:t>
      </w:r>
      <w:r w:rsidRPr="00422070">
        <w:rPr>
          <w:rFonts w:ascii="Times New Roman" w:hAnsi="Times New Roman" w:cs="Times New Roman"/>
          <w:color w:val="000090"/>
          <w:sz w:val="24"/>
          <w:szCs w:val="24"/>
        </w:rPr>
        <w:t xml:space="preserve"> </w:t>
      </w:r>
      <w:r w:rsidR="0033631D">
        <w:rPr>
          <w:rFonts w:ascii="Times New Roman" w:hAnsi="Times New Roman" w:cs="Times New Roman"/>
          <w:color w:val="000090"/>
          <w:sz w:val="24"/>
          <w:szCs w:val="24"/>
        </w:rPr>
        <w:t>COBALT</w:t>
      </w:r>
      <w:r w:rsidRPr="00422070">
        <w:rPr>
          <w:rFonts w:ascii="Times New Roman" w:hAnsi="Times New Roman" w:cs="Times New Roman"/>
          <w:color w:val="000090"/>
          <w:sz w:val="24"/>
          <w:szCs w:val="24"/>
        </w:rPr>
        <w:t xml:space="preserve"> vers </w:t>
      </w:r>
      <w:r w:rsidR="0033631D">
        <w:rPr>
          <w:rFonts w:ascii="Times New Roman" w:hAnsi="Times New Roman" w:cs="Times New Roman"/>
          <w:color w:val="000090"/>
          <w:sz w:val="24"/>
          <w:szCs w:val="24"/>
        </w:rPr>
        <w:t>le réseau CIEL et du réseau COBALT</w:t>
      </w:r>
      <w:r w:rsidRPr="00422070">
        <w:rPr>
          <w:rFonts w:ascii="Times New Roman" w:hAnsi="Times New Roman" w:cs="Times New Roman"/>
          <w:color w:val="000090"/>
          <w:sz w:val="24"/>
          <w:szCs w:val="24"/>
        </w:rPr>
        <w:t xml:space="preserve"> vers </w:t>
      </w:r>
      <w:r w:rsidRPr="00422070">
        <w:rPr>
          <w:rFonts w:ascii="Times New Roman" w:hAnsi="Times New Roman" w:cs="Times New Roman"/>
          <w:i/>
          <w:iCs/>
          <w:color w:val="000090"/>
          <w:sz w:val="24"/>
          <w:szCs w:val="24"/>
        </w:rPr>
        <w:t>le reste du monde</w:t>
      </w:r>
      <w:r w:rsidRPr="00422070">
        <w:rPr>
          <w:rFonts w:ascii="Times New Roman" w:hAnsi="Times New Roman" w:cs="Times New Roman"/>
          <w:color w:val="000090"/>
          <w:sz w:val="24"/>
          <w:szCs w:val="24"/>
        </w:rPr>
        <w:t>. Vous devez obtenir un résultat similaire : Réussite pour le test vers 192.192.1.80, Échec pour le test vers 201.10.10.80.</w:t>
      </w:r>
    </w:p>
    <w:p w14:paraId="3B056F15" w14:textId="77777777" w:rsidR="005448F9" w:rsidRPr="00422070" w:rsidRDefault="005448F9" w:rsidP="005448F9">
      <w:pPr>
        <w:rPr>
          <w:rFonts w:ascii="Times New Roman" w:hAnsi="Times New Roman" w:cs="Times New Roman"/>
          <w:color w:val="000090"/>
          <w:sz w:val="24"/>
          <w:szCs w:val="24"/>
        </w:rPr>
      </w:pPr>
    </w:p>
    <w:p w14:paraId="5A83394A"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ATTENTION ! On n'a filtré que les communications à destination du </w:t>
      </w:r>
      <w:r w:rsidRPr="00422070">
        <w:rPr>
          <w:rFonts w:ascii="Times New Roman" w:hAnsi="Times New Roman" w:cs="Times New Roman"/>
          <w:i/>
          <w:color w:val="000090"/>
          <w:sz w:val="24"/>
          <w:szCs w:val="24"/>
        </w:rPr>
        <w:t>reste du monde</w:t>
      </w:r>
      <w:r w:rsidRPr="00422070">
        <w:rPr>
          <w:rFonts w:ascii="Times New Roman" w:hAnsi="Times New Roman" w:cs="Times New Roman"/>
          <w:color w:val="000090"/>
          <w:sz w:val="24"/>
          <w:szCs w:val="24"/>
        </w:rPr>
        <w:t xml:space="preserve"> ; mais dans l'état actuel, le </w:t>
      </w:r>
      <w:r w:rsidRPr="00422070">
        <w:rPr>
          <w:rFonts w:ascii="Times New Roman" w:hAnsi="Times New Roman" w:cs="Times New Roman"/>
          <w:i/>
          <w:color w:val="000090"/>
          <w:sz w:val="24"/>
          <w:szCs w:val="24"/>
        </w:rPr>
        <w:t>reste du monde</w:t>
      </w:r>
      <w:r w:rsidRPr="00422070">
        <w:rPr>
          <w:rFonts w:ascii="Times New Roman" w:hAnsi="Times New Roman" w:cs="Times New Roman"/>
          <w:color w:val="000090"/>
          <w:sz w:val="24"/>
          <w:szCs w:val="24"/>
        </w:rPr>
        <w:t xml:space="preserve"> peut tenter de communiquer avec BLUE ; cependant il n'obtiendra pas de réponse, comme le prouve la copie d'écran ci-dessous :</w:t>
      </w:r>
    </w:p>
    <w:p w14:paraId="7739C2B7" w14:textId="77777777" w:rsidR="005448F9" w:rsidRPr="00422070" w:rsidRDefault="005448F9" w:rsidP="005448F9">
      <w:pPr>
        <w:jc w:val="center"/>
        <w:rPr>
          <w:rFonts w:ascii="Times New Roman" w:hAnsi="Times New Roman" w:cs="Times New Roman"/>
          <w:color w:val="000090"/>
          <w:sz w:val="24"/>
          <w:szCs w:val="24"/>
        </w:rPr>
      </w:pPr>
    </w:p>
    <w:p w14:paraId="7DEFE9D4" w14:textId="77777777" w:rsidR="005448F9" w:rsidRPr="00422070" w:rsidRDefault="005448F9" w:rsidP="005448F9">
      <w:pPr>
        <w:jc w:val="center"/>
        <w:rPr>
          <w:rFonts w:ascii="Times New Roman" w:hAnsi="Times New Roman" w:cs="Times New Roman"/>
          <w:color w:val="000090"/>
          <w:sz w:val="24"/>
          <w:szCs w:val="24"/>
        </w:rPr>
      </w:pPr>
      <w:r w:rsidRPr="00422070">
        <w:rPr>
          <w:noProof/>
          <w:color w:val="000090"/>
        </w:rPr>
        <w:drawing>
          <wp:inline distT="0" distB="0" distL="0" distR="0" wp14:anchorId="577EC7C6" wp14:editId="35C2E5C0">
            <wp:extent cx="3563816" cy="2039816"/>
            <wp:effectExtent l="19050" t="19050" r="17584" b="17584"/>
            <wp:docPr id="9" name="Image 3" descr="13-CaptureErreurTimeou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13-CaptureErreurTimeoutExt.JPG"/>
                    <pic:cNvPicPr>
                      <a:picLocks noChangeAspect="1" noChangeArrowheads="1"/>
                    </pic:cNvPicPr>
                  </pic:nvPicPr>
                  <pic:blipFill>
                    <a:blip r:embed="rId15" cstate="print"/>
                    <a:srcRect b="37709"/>
                    <a:stretch>
                      <a:fillRect/>
                    </a:stretch>
                  </pic:blipFill>
                  <pic:spPr bwMode="auto">
                    <a:xfrm>
                      <a:off x="0" y="0"/>
                      <a:ext cx="3563816" cy="2039816"/>
                    </a:xfrm>
                    <a:prstGeom prst="rect">
                      <a:avLst/>
                    </a:prstGeom>
                    <a:ln>
                      <a:solidFill>
                        <a:schemeClr val="accent4">
                          <a:lumMod val="50000"/>
                        </a:schemeClr>
                      </a:solidFill>
                    </a:ln>
                  </pic:spPr>
                </pic:pic>
              </a:graphicData>
            </a:graphic>
          </wp:inline>
        </w:drawing>
      </w:r>
    </w:p>
    <w:p w14:paraId="77EA53E3" w14:textId="77777777" w:rsidR="005448F9" w:rsidRPr="00422070" w:rsidRDefault="005448F9" w:rsidP="005448F9">
      <w:pPr>
        <w:rPr>
          <w:rFonts w:ascii="Times New Roman" w:hAnsi="Times New Roman" w:cs="Times New Roman"/>
          <w:color w:val="000090"/>
          <w:sz w:val="24"/>
          <w:szCs w:val="24"/>
        </w:rPr>
      </w:pPr>
    </w:p>
    <w:p w14:paraId="73A11EA0"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Explication complémentaire : Si on examine attentivement le trafic, on constate que les paquets (requêtes) HTTP parviennent bien au serveur COBALT, mais que la réponse est filtrée en sortie. Je vous invite d'ailleurs à passer en </w:t>
      </w:r>
      <w:r w:rsidRPr="00422070">
        <w:rPr>
          <w:rFonts w:ascii="Times New Roman" w:hAnsi="Times New Roman" w:cs="Times New Roman"/>
          <w:b/>
          <w:i/>
          <w:color w:val="000090"/>
          <w:sz w:val="24"/>
          <w:szCs w:val="24"/>
        </w:rPr>
        <w:t>mode simulation</w:t>
      </w:r>
      <w:r w:rsidRPr="00422070">
        <w:rPr>
          <w:rFonts w:ascii="Times New Roman" w:hAnsi="Times New Roman" w:cs="Times New Roman"/>
          <w:color w:val="000090"/>
          <w:sz w:val="24"/>
          <w:szCs w:val="24"/>
        </w:rPr>
        <w:t xml:space="preserve"> pour faire ce constat intéressant : </w:t>
      </w:r>
      <w:proofErr w:type="spellStart"/>
      <w:r w:rsidRPr="00422070">
        <w:rPr>
          <w:rFonts w:ascii="Times New Roman" w:hAnsi="Times New Roman" w:cs="Times New Roman"/>
          <w:color w:val="000090"/>
          <w:sz w:val="24"/>
          <w:szCs w:val="24"/>
        </w:rPr>
        <w:t>Packet</w:t>
      </w:r>
      <w:proofErr w:type="spellEnd"/>
      <w:r w:rsidRPr="00422070">
        <w:rPr>
          <w:rFonts w:ascii="Times New Roman" w:hAnsi="Times New Roman" w:cs="Times New Roman"/>
          <w:color w:val="000090"/>
          <w:sz w:val="24"/>
          <w:szCs w:val="24"/>
        </w:rPr>
        <w:t xml:space="preserve"> Tracer est assez génial de ce point de </w:t>
      </w:r>
      <w:proofErr w:type="spellStart"/>
      <w:r w:rsidRPr="00422070">
        <w:rPr>
          <w:rFonts w:ascii="Times New Roman" w:hAnsi="Times New Roman" w:cs="Times New Roman"/>
          <w:color w:val="000090"/>
          <w:sz w:val="24"/>
          <w:szCs w:val="24"/>
        </w:rPr>
        <w:t>vue là</w:t>
      </w:r>
      <w:proofErr w:type="spellEnd"/>
      <w:r w:rsidRPr="00422070">
        <w:rPr>
          <w:rFonts w:ascii="Times New Roman" w:hAnsi="Times New Roman" w:cs="Times New Roman"/>
          <w:color w:val="000090"/>
          <w:sz w:val="24"/>
          <w:szCs w:val="24"/>
        </w:rPr>
        <w:t>.</w:t>
      </w:r>
    </w:p>
    <w:p w14:paraId="0720E760" w14:textId="77777777" w:rsidR="005448F9" w:rsidRPr="00422070" w:rsidRDefault="005448F9" w:rsidP="005448F9">
      <w:pPr>
        <w:rPr>
          <w:rFonts w:ascii="Times New Roman" w:hAnsi="Times New Roman" w:cs="Times New Roman"/>
          <w:color w:val="000090"/>
          <w:sz w:val="24"/>
          <w:szCs w:val="24"/>
        </w:rPr>
      </w:pPr>
    </w:p>
    <w:p w14:paraId="1458FC1C" w14:textId="77777777" w:rsidR="00211D0C" w:rsidRDefault="00211D0C">
      <w:pPr>
        <w:jc w:val="left"/>
        <w:rPr>
          <w:rFonts w:ascii="Times New Roman" w:hAnsi="Times New Roman" w:cs="Times New Roman"/>
          <w:b/>
          <w:bCs/>
          <w:color w:val="3333FF"/>
          <w:sz w:val="27"/>
          <w:szCs w:val="27"/>
        </w:rPr>
      </w:pPr>
      <w:r>
        <w:rPr>
          <w:rFonts w:ascii="Times New Roman" w:hAnsi="Times New Roman" w:cs="Times New Roman"/>
          <w:b/>
          <w:bCs/>
          <w:color w:val="3333FF"/>
          <w:sz w:val="27"/>
          <w:szCs w:val="27"/>
        </w:rPr>
        <w:br w:type="page"/>
      </w:r>
    </w:p>
    <w:p w14:paraId="34CC746C" w14:textId="77777777" w:rsidR="005448F9" w:rsidRPr="00422070" w:rsidRDefault="005448F9" w:rsidP="005448F9">
      <w:pPr>
        <w:outlineLvl w:val="2"/>
        <w:rPr>
          <w:color w:val="000090"/>
        </w:rPr>
      </w:pPr>
      <w:r w:rsidRPr="00422070">
        <w:rPr>
          <w:rFonts w:ascii="Times New Roman" w:hAnsi="Times New Roman" w:cs="Times New Roman"/>
          <w:b/>
          <w:bCs/>
          <w:color w:val="000090"/>
          <w:sz w:val="27"/>
          <w:szCs w:val="27"/>
        </w:rPr>
        <w:lastRenderedPageBreak/>
        <w:t>Mise en œuvre du filtrage (solution 2)</w:t>
      </w:r>
    </w:p>
    <w:p w14:paraId="229B1A32" w14:textId="77777777" w:rsidR="005448F9" w:rsidRPr="00422070" w:rsidRDefault="005448F9" w:rsidP="005448F9">
      <w:pPr>
        <w:rPr>
          <w:rFonts w:ascii="Times New Roman" w:hAnsi="Times New Roman" w:cs="Times New Roman"/>
          <w:color w:val="000090"/>
          <w:szCs w:val="24"/>
        </w:rPr>
      </w:pPr>
    </w:p>
    <w:p w14:paraId="3348A42A"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Avec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standard, on ne peut filtrer que la source, donc il ne nous est pas possible d'appliquer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standard en entrée de Gi0/0 et Gi0/1 qui ne laisserait passer que les pa</w:t>
      </w:r>
      <w:r w:rsidR="00B61825">
        <w:rPr>
          <w:rFonts w:ascii="Times New Roman" w:hAnsi="Times New Roman" w:cs="Times New Roman"/>
          <w:color w:val="000090"/>
          <w:sz w:val="24"/>
          <w:szCs w:val="24"/>
        </w:rPr>
        <w:t>quets à destination de 192.192.2</w:t>
      </w:r>
      <w:r w:rsidRPr="00422070">
        <w:rPr>
          <w:rFonts w:ascii="Times New Roman" w:hAnsi="Times New Roman" w:cs="Times New Roman"/>
          <w:color w:val="000090"/>
          <w:sz w:val="24"/>
          <w:szCs w:val="24"/>
        </w:rPr>
        <w:t>.0 (respectivement 192.192.</w:t>
      </w:r>
      <w:r w:rsidR="00B61825">
        <w:rPr>
          <w:rFonts w:ascii="Times New Roman" w:hAnsi="Times New Roman" w:cs="Times New Roman"/>
          <w:color w:val="000090"/>
          <w:sz w:val="24"/>
          <w:szCs w:val="24"/>
        </w:rPr>
        <w:t>1</w:t>
      </w:r>
      <w:r w:rsidRPr="00422070">
        <w:rPr>
          <w:rFonts w:ascii="Times New Roman" w:hAnsi="Times New Roman" w:cs="Times New Roman"/>
          <w:color w:val="000090"/>
          <w:sz w:val="24"/>
          <w:szCs w:val="24"/>
        </w:rPr>
        <w:t>.0).</w:t>
      </w:r>
    </w:p>
    <w:p w14:paraId="04CEBB59"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En revanche, si on souhaite absolument n'utiliser que les </w:t>
      </w:r>
      <w:proofErr w:type="spellStart"/>
      <w:r w:rsidRPr="00422070">
        <w:rPr>
          <w:rFonts w:ascii="Times New Roman" w:hAnsi="Times New Roman" w:cs="Times New Roman"/>
          <w:i/>
          <w:color w:val="000090"/>
          <w:sz w:val="24"/>
          <w:szCs w:val="24"/>
        </w:rPr>
        <w:t>access-list</w:t>
      </w:r>
      <w:r w:rsidR="00E90F7B" w:rsidRPr="00422070">
        <w:rPr>
          <w:rFonts w:ascii="Times New Roman" w:hAnsi="Times New Roman" w:cs="Times New Roman"/>
          <w:i/>
          <w:color w:val="000090"/>
          <w:sz w:val="24"/>
          <w:szCs w:val="24"/>
        </w:rPr>
        <w:t>s</w:t>
      </w:r>
      <w:proofErr w:type="spellEnd"/>
      <w:r w:rsidRPr="00422070">
        <w:rPr>
          <w:rFonts w:ascii="Times New Roman" w:hAnsi="Times New Roman" w:cs="Times New Roman"/>
          <w:color w:val="000090"/>
          <w:sz w:val="24"/>
          <w:szCs w:val="24"/>
        </w:rPr>
        <w:t xml:space="preserve"> standard, on peut appliquer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en sortie de Gi0/0 et Gi0/1 qui ne laisserait passer que les paquets en provenance de 192.192.1.0 (respectivement 192.192.2.0). Autrement dit, on accepterait que la requête parte, mais on refuserait toute réponse qui ne viendrait pas de l'autre réseau de BLUE.</w:t>
      </w:r>
    </w:p>
    <w:p w14:paraId="09F601E1" w14:textId="77777777" w:rsidR="005448F9" w:rsidRPr="00422070" w:rsidRDefault="005448F9" w:rsidP="005448F9">
      <w:pPr>
        <w:rPr>
          <w:rFonts w:ascii="Times New Roman" w:hAnsi="Times New Roman" w:cs="Times New Roman"/>
          <w:color w:val="000090"/>
          <w:sz w:val="16"/>
          <w:szCs w:val="16"/>
        </w:rPr>
      </w:pPr>
    </w:p>
    <w:p w14:paraId="3DB2BF39" w14:textId="77777777" w:rsidR="005448F9" w:rsidRPr="00422070" w:rsidRDefault="005448F9" w:rsidP="005448F9">
      <w:pPr>
        <w:rPr>
          <w:color w:val="000090"/>
        </w:rPr>
      </w:pPr>
      <w:r w:rsidRPr="00422070">
        <w:rPr>
          <w:rFonts w:ascii="Times New Roman" w:hAnsi="Times New Roman" w:cs="Times New Roman"/>
          <w:color w:val="000090"/>
          <w:sz w:val="24"/>
          <w:szCs w:val="24"/>
        </w:rPr>
        <w:t>Il nous faut d'abord annuler la règle précédente, pour éviter tout téles</w:t>
      </w:r>
      <w:r w:rsidR="00211D0C" w:rsidRPr="00422070">
        <w:rPr>
          <w:rFonts w:ascii="Times New Roman" w:hAnsi="Times New Roman" w:cs="Times New Roman"/>
          <w:color w:val="000090"/>
          <w:sz w:val="24"/>
          <w:szCs w:val="24"/>
        </w:rPr>
        <w:t>copage entre les deux solutions</w:t>
      </w:r>
      <w:r w:rsidR="00211D0C" w:rsidRPr="00422070">
        <w:rPr>
          <w:color w:val="000090"/>
        </w:rPr>
        <w:t> </w:t>
      </w:r>
      <w:r w:rsidRPr="00422070">
        <w:rPr>
          <w:rFonts w:ascii="Times New Roman" w:hAnsi="Times New Roman" w:cs="Times New Roman"/>
          <w:color w:val="000090"/>
          <w:sz w:val="24"/>
          <w:szCs w:val="24"/>
        </w:rPr>
        <w:t>: On supprime la liste et on supprime son application sur s0/0/0.</w:t>
      </w:r>
    </w:p>
    <w:p w14:paraId="0D5EC72D" w14:textId="77777777" w:rsidR="00211D0C" w:rsidRPr="00403034" w:rsidRDefault="00211D0C" w:rsidP="005448F9">
      <w:pPr>
        <w:rPr>
          <w:rFonts w:ascii="Times New Roman" w:hAnsi="Times New Roman" w:cs="Times New Roman"/>
          <w:color w:val="660000"/>
          <w:sz w:val="16"/>
          <w:szCs w:val="16"/>
        </w:rPr>
      </w:pPr>
    </w:p>
    <w:p w14:paraId="080BB82E"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no access-list 1</w:t>
      </w:r>
    </w:p>
    <w:p w14:paraId="44A58458"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r w:rsidRPr="0048354B">
        <w:rPr>
          <w:rFonts w:ascii="Times New Roman" w:hAnsi="Times New Roman" w:cs="Times New Roman"/>
          <w:b/>
          <w:bCs/>
          <w:color w:val="660000"/>
          <w:sz w:val="24"/>
          <w:szCs w:val="24"/>
          <w:lang w:val="en-US"/>
        </w:rPr>
        <w:t xml:space="preserve"> interface s0/0/0</w:t>
      </w:r>
    </w:p>
    <w:p w14:paraId="1CD2F053"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no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1 out</w:t>
      </w:r>
    </w:p>
    <w:p w14:paraId="635A5726" w14:textId="77777777" w:rsidR="005448F9" w:rsidRPr="00211D0C" w:rsidRDefault="005448F9" w:rsidP="005448F9">
      <w:pPr>
        <w:rPr>
          <w:rFonts w:ascii="Times New Roman" w:hAnsi="Times New Roman" w:cs="Times New Roman"/>
          <w:sz w:val="16"/>
          <w:szCs w:val="24"/>
          <w:lang w:val="en-US"/>
        </w:rPr>
      </w:pPr>
    </w:p>
    <w:p w14:paraId="1BCE3316"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 Création des nouvelles </w:t>
      </w:r>
      <w:proofErr w:type="spellStart"/>
      <w:r w:rsidRPr="00422070">
        <w:rPr>
          <w:rFonts w:ascii="Times New Roman" w:hAnsi="Times New Roman" w:cs="Times New Roman"/>
          <w:i/>
          <w:color w:val="000090"/>
          <w:sz w:val="24"/>
          <w:szCs w:val="24"/>
        </w:rPr>
        <w:t>access-list</w:t>
      </w:r>
      <w:r w:rsidR="00E90F7B" w:rsidRPr="00422070">
        <w:rPr>
          <w:rFonts w:ascii="Times New Roman" w:hAnsi="Times New Roman" w:cs="Times New Roman"/>
          <w:i/>
          <w:color w:val="000090"/>
          <w:sz w:val="24"/>
          <w:szCs w:val="24"/>
        </w:rPr>
        <w:t>s</w:t>
      </w:r>
      <w:proofErr w:type="spellEnd"/>
      <w:r w:rsidRPr="00422070">
        <w:rPr>
          <w:rFonts w:ascii="Times New Roman" w:hAnsi="Times New Roman" w:cs="Times New Roman"/>
          <w:color w:val="000090"/>
          <w:sz w:val="24"/>
          <w:szCs w:val="24"/>
        </w:rPr>
        <w:t xml:space="preserve"> (il en faut 2 puisque ce ne sont pas les mêmes règles sur Go0/0 et Gi0/1)</w:t>
      </w:r>
    </w:p>
    <w:p w14:paraId="508A8425" w14:textId="77777777" w:rsidR="005448F9" w:rsidRPr="00211D0C" w:rsidRDefault="005448F9" w:rsidP="005448F9">
      <w:pPr>
        <w:rPr>
          <w:rFonts w:ascii="Times New Roman" w:hAnsi="Times New Roman" w:cs="Times New Roman"/>
          <w:sz w:val="16"/>
          <w:szCs w:val="16"/>
        </w:rPr>
      </w:pPr>
    </w:p>
    <w:p w14:paraId="6CFC5F46"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 xml:space="preserve">Router1(conf)# </w:t>
      </w:r>
      <w:proofErr w:type="spellStart"/>
      <w:r>
        <w:rPr>
          <w:rFonts w:ascii="Times New Roman" w:hAnsi="Times New Roman" w:cs="Times New Roman"/>
          <w:b/>
          <w:bCs/>
          <w:color w:val="660000"/>
          <w:sz w:val="24"/>
          <w:szCs w:val="24"/>
        </w:rPr>
        <w:t>access-list</w:t>
      </w:r>
      <w:proofErr w:type="spellEnd"/>
      <w:r>
        <w:rPr>
          <w:rFonts w:ascii="Times New Roman" w:hAnsi="Times New Roman" w:cs="Times New Roman"/>
          <w:b/>
          <w:bCs/>
          <w:color w:val="660000"/>
          <w:sz w:val="24"/>
          <w:szCs w:val="24"/>
        </w:rPr>
        <w:t xml:space="preserve"> 1 permit 192.192.1.0 0.0.0.255</w:t>
      </w:r>
    </w:p>
    <w:p w14:paraId="28DFE67C"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 xml:space="preserve">Router1(conf)# </w:t>
      </w:r>
      <w:proofErr w:type="spellStart"/>
      <w:r>
        <w:rPr>
          <w:rFonts w:ascii="Times New Roman" w:hAnsi="Times New Roman" w:cs="Times New Roman"/>
          <w:b/>
          <w:bCs/>
          <w:color w:val="660000"/>
          <w:sz w:val="24"/>
          <w:szCs w:val="24"/>
        </w:rPr>
        <w:t>access-list</w:t>
      </w:r>
      <w:proofErr w:type="spellEnd"/>
      <w:r>
        <w:rPr>
          <w:rFonts w:ascii="Times New Roman" w:hAnsi="Times New Roman" w:cs="Times New Roman"/>
          <w:b/>
          <w:bCs/>
          <w:color w:val="660000"/>
          <w:sz w:val="24"/>
          <w:szCs w:val="24"/>
        </w:rPr>
        <w:t xml:space="preserve"> 2 permit 192.192.2.0 0.0.0.255</w:t>
      </w:r>
    </w:p>
    <w:p w14:paraId="3099E5CF" w14:textId="77777777" w:rsidR="005448F9" w:rsidRPr="00211D0C" w:rsidRDefault="005448F9" w:rsidP="005448F9">
      <w:pPr>
        <w:rPr>
          <w:rFonts w:ascii="Times New Roman" w:hAnsi="Times New Roman" w:cs="Times New Roman"/>
          <w:sz w:val="16"/>
          <w:szCs w:val="16"/>
        </w:rPr>
      </w:pPr>
    </w:p>
    <w:p w14:paraId="1B1209F9"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Remarque : inutile d'interdire les autres communications puisqu'elles le sont par défaut. L'</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n°1 n'autorise que les paquets en provenance du réseau "COBALT". L'</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n° 2 n'autorise que les paquets en provenance du réseau "CIEL".</w:t>
      </w:r>
    </w:p>
    <w:p w14:paraId="1E154BC8" w14:textId="77777777" w:rsidR="005448F9" w:rsidRPr="00422070" w:rsidRDefault="005448F9" w:rsidP="005448F9">
      <w:pPr>
        <w:rPr>
          <w:rFonts w:ascii="Times New Roman" w:hAnsi="Times New Roman" w:cs="Times New Roman"/>
          <w:color w:val="000090"/>
          <w:sz w:val="16"/>
          <w:szCs w:val="16"/>
        </w:rPr>
      </w:pPr>
    </w:p>
    <w:p w14:paraId="32090595"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b/>
          <w:color w:val="000090"/>
          <w:sz w:val="24"/>
          <w:szCs w:val="24"/>
        </w:rPr>
        <w:t>Remarque importante sur le masque</w:t>
      </w:r>
      <w:r w:rsidRPr="00422070">
        <w:rPr>
          <w:rFonts w:ascii="Times New Roman" w:hAnsi="Times New Roman" w:cs="Times New Roman"/>
          <w:color w:val="000090"/>
          <w:sz w:val="24"/>
          <w:szCs w:val="24"/>
        </w:rPr>
        <w:t xml:space="preserve"> : Pour les </w:t>
      </w:r>
      <w:proofErr w:type="spellStart"/>
      <w:r w:rsidRPr="00422070">
        <w:rPr>
          <w:rFonts w:ascii="Times New Roman" w:hAnsi="Times New Roman" w:cs="Times New Roman"/>
          <w:i/>
          <w:color w:val="000090"/>
          <w:sz w:val="24"/>
          <w:szCs w:val="24"/>
        </w:rPr>
        <w:t>access-list</w:t>
      </w:r>
      <w:r w:rsidR="00E90F7B" w:rsidRPr="00422070">
        <w:rPr>
          <w:rFonts w:ascii="Times New Roman" w:hAnsi="Times New Roman" w:cs="Times New Roman"/>
          <w:i/>
          <w:color w:val="000090"/>
          <w:sz w:val="24"/>
          <w:szCs w:val="24"/>
        </w:rPr>
        <w:t>s</w:t>
      </w:r>
      <w:proofErr w:type="spellEnd"/>
      <w:r w:rsidRPr="00422070">
        <w:rPr>
          <w:rFonts w:ascii="Times New Roman" w:hAnsi="Times New Roman" w:cs="Times New Roman"/>
          <w:color w:val="000090"/>
          <w:sz w:val="24"/>
          <w:szCs w:val="24"/>
        </w:rPr>
        <w:t xml:space="preserve"> on parle de </w:t>
      </w:r>
      <w:r w:rsidRPr="00422070">
        <w:rPr>
          <w:rFonts w:ascii="Times New Roman" w:hAnsi="Times New Roman" w:cs="Times New Roman"/>
          <w:b/>
          <w:bCs/>
          <w:color w:val="000090"/>
          <w:sz w:val="24"/>
          <w:szCs w:val="24"/>
          <w:u w:val="single"/>
        </w:rPr>
        <w:t>masque inversé</w:t>
      </w:r>
      <w:r w:rsidRPr="00422070">
        <w:rPr>
          <w:rFonts w:ascii="Times New Roman" w:hAnsi="Times New Roman" w:cs="Times New Roman"/>
          <w:b/>
          <w:bCs/>
          <w:color w:val="000090"/>
          <w:sz w:val="24"/>
          <w:szCs w:val="24"/>
        </w:rPr>
        <w:t xml:space="preserve"> </w:t>
      </w:r>
      <w:r w:rsidRPr="00422070">
        <w:rPr>
          <w:rFonts w:ascii="Times New Roman" w:hAnsi="Times New Roman" w:cs="Times New Roman"/>
          <w:color w:val="000090"/>
          <w:sz w:val="24"/>
          <w:szCs w:val="24"/>
        </w:rPr>
        <w:t xml:space="preserve">: </w:t>
      </w:r>
      <w:r w:rsidR="00E90F7B">
        <w:rPr>
          <w:rFonts w:ascii="Times New Roman" w:hAnsi="Times New Roman" w:cs="Times New Roman"/>
          <w:color w:val="000090"/>
          <w:sz w:val="24"/>
          <w:szCs w:val="24"/>
        </w:rPr>
        <w:t>l</w:t>
      </w:r>
      <w:r w:rsidRPr="00422070">
        <w:rPr>
          <w:rFonts w:ascii="Times New Roman" w:hAnsi="Times New Roman" w:cs="Times New Roman"/>
          <w:color w:val="000090"/>
          <w:sz w:val="24"/>
          <w:szCs w:val="24"/>
        </w:rPr>
        <w:t xml:space="preserve">es bits positionnés (à 1) ne sont pas ceux que l'on vérifie, mais au contraire ceux que l'on ne vérifie pas. Dans les règles ci-dessus, on autorise tout le réseau 192.192.1.0 /24 ou 192.192.2.0 /24. La valeur du 4ème octet n'est pas </w:t>
      </w:r>
      <w:proofErr w:type="gramStart"/>
      <w:r w:rsidRPr="00422070">
        <w:rPr>
          <w:rFonts w:ascii="Times New Roman" w:hAnsi="Times New Roman" w:cs="Times New Roman"/>
          <w:color w:val="000090"/>
          <w:sz w:val="24"/>
          <w:szCs w:val="24"/>
        </w:rPr>
        <w:t>vérifiée</w:t>
      </w:r>
      <w:proofErr w:type="gramEnd"/>
      <w:r w:rsidRPr="00422070">
        <w:rPr>
          <w:rFonts w:ascii="Times New Roman" w:hAnsi="Times New Roman" w:cs="Times New Roman"/>
          <w:color w:val="000090"/>
          <w:sz w:val="24"/>
          <w:szCs w:val="24"/>
        </w:rPr>
        <w:t>, mais seulement les 3 premiers octets.</w:t>
      </w:r>
    </w:p>
    <w:p w14:paraId="1F27FB60" w14:textId="77777777" w:rsidR="005448F9" w:rsidRPr="00422070" w:rsidRDefault="005448F9" w:rsidP="005448F9">
      <w:pPr>
        <w:rPr>
          <w:rFonts w:ascii="Times New Roman" w:hAnsi="Times New Roman" w:cs="Times New Roman"/>
          <w:color w:val="000090"/>
          <w:sz w:val="16"/>
          <w:szCs w:val="16"/>
        </w:rPr>
      </w:pPr>
    </w:p>
    <w:p w14:paraId="5BE347F9"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Application de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en sortie de gi0/0 et gi0/1</w:t>
      </w:r>
    </w:p>
    <w:p w14:paraId="394CFAD7" w14:textId="77777777" w:rsidR="005448F9" w:rsidRPr="00211D0C" w:rsidRDefault="005448F9" w:rsidP="005448F9">
      <w:pPr>
        <w:rPr>
          <w:rFonts w:ascii="Times New Roman" w:hAnsi="Times New Roman" w:cs="Times New Roman"/>
          <w:sz w:val="16"/>
          <w:szCs w:val="16"/>
        </w:rPr>
      </w:pPr>
    </w:p>
    <w:p w14:paraId="593FECB6"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r w:rsidRPr="0048354B">
        <w:rPr>
          <w:rFonts w:ascii="Times New Roman" w:hAnsi="Times New Roman" w:cs="Times New Roman"/>
          <w:b/>
          <w:bCs/>
          <w:color w:val="660000"/>
          <w:sz w:val="24"/>
          <w:szCs w:val="24"/>
          <w:lang w:val="en-US"/>
        </w:rPr>
        <w:t xml:space="preserve"> interface gi0/0</w:t>
      </w:r>
    </w:p>
    <w:p w14:paraId="0468DD75"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2 out</w:t>
      </w:r>
    </w:p>
    <w:p w14:paraId="46049517" w14:textId="77777777" w:rsidR="005448F9" w:rsidRPr="00211D0C" w:rsidRDefault="005448F9" w:rsidP="005448F9">
      <w:pPr>
        <w:rPr>
          <w:rFonts w:ascii="Times New Roman" w:hAnsi="Times New Roman" w:cs="Times New Roman"/>
          <w:sz w:val="16"/>
          <w:szCs w:val="16"/>
          <w:lang w:val="en-US"/>
        </w:rPr>
      </w:pPr>
    </w:p>
    <w:p w14:paraId="38D8670D" w14:textId="77777777" w:rsidR="005448F9" w:rsidRPr="00422070" w:rsidRDefault="0033631D" w:rsidP="005448F9">
      <w:pPr>
        <w:rPr>
          <w:rFonts w:ascii="Times New Roman" w:hAnsi="Times New Roman" w:cs="Times New Roman"/>
          <w:color w:val="000090"/>
          <w:sz w:val="24"/>
          <w:szCs w:val="24"/>
        </w:rPr>
      </w:pPr>
      <w:r>
        <w:rPr>
          <w:rFonts w:ascii="Times New Roman" w:hAnsi="Times New Roman" w:cs="Times New Roman"/>
          <w:color w:val="000090"/>
          <w:sz w:val="24"/>
          <w:szCs w:val="24"/>
        </w:rPr>
        <w:t>&gt; En sortie du routeur par</w:t>
      </w:r>
      <w:r w:rsidR="005448F9" w:rsidRPr="00422070">
        <w:rPr>
          <w:rFonts w:ascii="Times New Roman" w:hAnsi="Times New Roman" w:cs="Times New Roman"/>
          <w:color w:val="000090"/>
          <w:sz w:val="24"/>
          <w:szCs w:val="24"/>
        </w:rPr>
        <w:t xml:space="preserve"> </w:t>
      </w:r>
      <w:r>
        <w:rPr>
          <w:rFonts w:ascii="Times New Roman" w:hAnsi="Times New Roman" w:cs="Times New Roman"/>
          <w:color w:val="000090"/>
          <w:sz w:val="24"/>
          <w:szCs w:val="24"/>
        </w:rPr>
        <w:t xml:space="preserve">l’interface </w:t>
      </w:r>
      <w:r w:rsidR="005448F9" w:rsidRPr="00422070">
        <w:rPr>
          <w:rFonts w:ascii="Times New Roman" w:hAnsi="Times New Roman" w:cs="Times New Roman"/>
          <w:color w:val="000090"/>
          <w:sz w:val="24"/>
          <w:szCs w:val="24"/>
        </w:rPr>
        <w:t>gi0/0 qui est connectée au réseau "COBALT", on n'autorise que les paquets qui proviennent du réseau "CIEL"</w:t>
      </w:r>
    </w:p>
    <w:p w14:paraId="60F63370" w14:textId="77777777" w:rsidR="005448F9" w:rsidRPr="00211D0C" w:rsidRDefault="005448F9" w:rsidP="005448F9">
      <w:pPr>
        <w:rPr>
          <w:rFonts w:ascii="Times New Roman" w:hAnsi="Times New Roman" w:cs="Times New Roman"/>
          <w:sz w:val="16"/>
          <w:szCs w:val="16"/>
        </w:rPr>
      </w:pPr>
    </w:p>
    <w:p w14:paraId="60204818"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 (conf)#</w:t>
      </w:r>
      <w:r w:rsidRPr="0048354B">
        <w:rPr>
          <w:rFonts w:ascii="Times New Roman" w:hAnsi="Times New Roman" w:cs="Times New Roman"/>
          <w:b/>
          <w:bCs/>
          <w:color w:val="660000"/>
          <w:sz w:val="24"/>
          <w:szCs w:val="24"/>
          <w:lang w:val="en-US"/>
        </w:rPr>
        <w:t xml:space="preserve"> interface gi0/1</w:t>
      </w:r>
    </w:p>
    <w:p w14:paraId="517ABCF3"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 (conf-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1 out</w:t>
      </w:r>
    </w:p>
    <w:p w14:paraId="6CAF9642" w14:textId="77777777" w:rsidR="005448F9" w:rsidRPr="00211D0C" w:rsidRDefault="005448F9" w:rsidP="005448F9">
      <w:pPr>
        <w:rPr>
          <w:rFonts w:ascii="Times New Roman" w:hAnsi="Times New Roman" w:cs="Times New Roman"/>
          <w:sz w:val="16"/>
          <w:szCs w:val="16"/>
          <w:lang w:val="en-US"/>
        </w:rPr>
      </w:pPr>
    </w:p>
    <w:p w14:paraId="272455F8"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&gt; En sortie </w:t>
      </w:r>
      <w:r w:rsidR="0033631D">
        <w:rPr>
          <w:rFonts w:ascii="Times New Roman" w:hAnsi="Times New Roman" w:cs="Times New Roman"/>
          <w:color w:val="000090"/>
          <w:sz w:val="24"/>
          <w:szCs w:val="24"/>
        </w:rPr>
        <w:t>du routeur par l’interface</w:t>
      </w:r>
      <w:r w:rsidRPr="00422070">
        <w:rPr>
          <w:rFonts w:ascii="Times New Roman" w:hAnsi="Times New Roman" w:cs="Times New Roman"/>
          <w:color w:val="000090"/>
          <w:sz w:val="24"/>
          <w:szCs w:val="24"/>
        </w:rPr>
        <w:t xml:space="preserve"> gi0/1 qui est connectée au réseau "CIEL", on n'autorise que les paquets qui proviennent du réseau "COBALT"</w:t>
      </w:r>
    </w:p>
    <w:p w14:paraId="3802C577" w14:textId="77777777" w:rsidR="005448F9" w:rsidRPr="00422070" w:rsidRDefault="005448F9" w:rsidP="005448F9">
      <w:pPr>
        <w:rPr>
          <w:rFonts w:ascii="Times New Roman" w:hAnsi="Times New Roman" w:cs="Times New Roman"/>
          <w:color w:val="000090"/>
          <w:sz w:val="24"/>
          <w:szCs w:val="24"/>
        </w:rPr>
      </w:pPr>
    </w:p>
    <w:p w14:paraId="5D5E2CD0" w14:textId="77777777" w:rsidR="005448F9" w:rsidRPr="00422070" w:rsidRDefault="005448F9" w:rsidP="005448F9">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Résultat obtenu / explication</w:t>
      </w:r>
    </w:p>
    <w:p w14:paraId="00EA0574" w14:textId="77777777" w:rsidR="005448F9" w:rsidRPr="00422070" w:rsidRDefault="005448F9" w:rsidP="005448F9">
      <w:pPr>
        <w:rPr>
          <w:rFonts w:ascii="Times New Roman" w:hAnsi="Times New Roman" w:cs="Times New Roman"/>
          <w:color w:val="000090"/>
          <w:sz w:val="24"/>
          <w:szCs w:val="24"/>
        </w:rPr>
      </w:pPr>
    </w:p>
    <w:p w14:paraId="2CDFD71C" w14:textId="77777777" w:rsidR="005448F9" w:rsidRPr="00422070" w:rsidRDefault="005448F9" w:rsidP="0033631D">
      <w:pPr>
        <w:spacing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Vous devriez obtenir exactement le même résultat qu'avec la solution 1 si vous ne faites pas d'erreur. On se dispensera donc des copies d'écran.</w:t>
      </w:r>
      <w:r w:rsidR="0033631D">
        <w:rPr>
          <w:rFonts w:ascii="Times New Roman" w:hAnsi="Times New Roman" w:cs="Times New Roman"/>
          <w:color w:val="000090"/>
          <w:sz w:val="24"/>
          <w:szCs w:val="24"/>
        </w:rPr>
        <w:t xml:space="preserve"> Cette fois ce sont les réponses (</w:t>
      </w:r>
      <w:r w:rsidR="0033631D" w:rsidRPr="0033631D">
        <w:rPr>
          <w:rFonts w:ascii="Times New Roman" w:hAnsi="Times New Roman" w:cs="Times New Roman"/>
          <w:i/>
          <w:color w:val="000090"/>
          <w:sz w:val="24"/>
          <w:szCs w:val="24"/>
        </w:rPr>
        <w:t>du reste du monde</w:t>
      </w:r>
      <w:r w:rsidR="0033631D">
        <w:rPr>
          <w:rFonts w:ascii="Times New Roman" w:hAnsi="Times New Roman" w:cs="Times New Roman"/>
          <w:color w:val="000090"/>
          <w:sz w:val="24"/>
          <w:szCs w:val="24"/>
        </w:rPr>
        <w:t>) qui sont filtrées, et non les envois. On peut le vérifier par une analyse des paquets.</w:t>
      </w:r>
    </w:p>
    <w:p w14:paraId="224C07D8"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Les communications </w:t>
      </w:r>
      <w:r w:rsidR="0033631D">
        <w:rPr>
          <w:rFonts w:ascii="Times New Roman" w:hAnsi="Times New Roman" w:cs="Times New Roman"/>
          <w:color w:val="000090"/>
          <w:sz w:val="24"/>
          <w:szCs w:val="24"/>
        </w:rPr>
        <w:t xml:space="preserve">initiées </w:t>
      </w:r>
      <w:r w:rsidRPr="00422070">
        <w:rPr>
          <w:rFonts w:ascii="Times New Roman" w:hAnsi="Times New Roman" w:cs="Times New Roman"/>
          <w:color w:val="000090"/>
          <w:sz w:val="24"/>
          <w:szCs w:val="24"/>
        </w:rPr>
        <w:t xml:space="preserve">depuis le </w:t>
      </w:r>
      <w:r w:rsidRPr="00422070">
        <w:rPr>
          <w:rFonts w:ascii="Times New Roman" w:hAnsi="Times New Roman" w:cs="Times New Roman"/>
          <w:i/>
          <w:color w:val="000090"/>
          <w:sz w:val="24"/>
          <w:szCs w:val="24"/>
        </w:rPr>
        <w:t>reste du monde</w:t>
      </w:r>
      <w:r w:rsidRPr="00422070">
        <w:rPr>
          <w:rFonts w:ascii="Times New Roman" w:hAnsi="Times New Roman" w:cs="Times New Roman"/>
          <w:color w:val="000090"/>
          <w:sz w:val="24"/>
          <w:szCs w:val="24"/>
        </w:rPr>
        <w:t xml:space="preserve"> ne sont pas possibles non plus. Petite différence quand même sur l'acheminement des paquets : si vous observez attentivement ce qui se passe en mode simulation, vous constaterez que la requête HTTP ne parvient même pas au serveur - contrairement à l'observation pour la solution 1 - puisqu'elle est filtrée en sortie de l'interface Gi0/0.</w:t>
      </w:r>
    </w:p>
    <w:p w14:paraId="59D5B110" w14:textId="77777777" w:rsidR="005448F9" w:rsidRPr="00422070" w:rsidRDefault="005448F9" w:rsidP="005448F9">
      <w:pPr>
        <w:outlineLvl w:val="2"/>
        <w:rPr>
          <w:rFonts w:ascii="Times New Roman" w:hAnsi="Times New Roman" w:cs="Times New Roman"/>
          <w:b/>
          <w:bCs/>
          <w:color w:val="B02200"/>
          <w:sz w:val="27"/>
          <w:szCs w:val="27"/>
        </w:rPr>
      </w:pPr>
      <w:r w:rsidRPr="00422070">
        <w:rPr>
          <w:rFonts w:ascii="Times New Roman" w:hAnsi="Times New Roman" w:cs="Times New Roman"/>
          <w:b/>
          <w:bCs/>
          <w:color w:val="B02200"/>
          <w:sz w:val="27"/>
          <w:szCs w:val="27"/>
        </w:rPr>
        <w:lastRenderedPageBreak/>
        <w:t>SCENARIO 2 : ACC</w:t>
      </w:r>
      <w:r w:rsidR="006B608D">
        <w:rPr>
          <w:rFonts w:ascii="Times New Roman" w:hAnsi="Times New Roman" w:cs="Times New Roman"/>
          <w:b/>
          <w:bCs/>
          <w:color w:val="B02200"/>
          <w:sz w:val="27"/>
          <w:szCs w:val="27"/>
        </w:rPr>
        <w:t>È</w:t>
      </w:r>
      <w:r w:rsidRPr="00422070">
        <w:rPr>
          <w:rFonts w:ascii="Times New Roman" w:hAnsi="Times New Roman" w:cs="Times New Roman"/>
          <w:b/>
          <w:bCs/>
          <w:color w:val="B02200"/>
          <w:sz w:val="27"/>
          <w:szCs w:val="27"/>
        </w:rPr>
        <w:t>S DISTINCTIF entre les réseaux COBALT et CIEL</w:t>
      </w:r>
    </w:p>
    <w:p w14:paraId="75F68EDC" w14:textId="77777777" w:rsidR="005448F9" w:rsidRDefault="005448F9" w:rsidP="005448F9">
      <w:pPr>
        <w:rPr>
          <w:rFonts w:ascii="Times New Roman" w:hAnsi="Times New Roman" w:cs="Times New Roman"/>
          <w:sz w:val="24"/>
          <w:szCs w:val="24"/>
        </w:rPr>
      </w:pPr>
    </w:p>
    <w:p w14:paraId="0ED38091"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 scenario 1 avait un intérêt limité : pourquoi connecter l'entreprise BLUE au </w:t>
      </w:r>
      <w:r w:rsidRPr="00422070">
        <w:rPr>
          <w:rFonts w:ascii="Times New Roman" w:hAnsi="Times New Roman" w:cs="Times New Roman"/>
          <w:i/>
          <w:iCs/>
          <w:color w:val="000090"/>
          <w:sz w:val="24"/>
          <w:szCs w:val="24"/>
        </w:rPr>
        <w:t>reste du monde</w:t>
      </w:r>
      <w:r w:rsidRPr="00422070">
        <w:rPr>
          <w:rFonts w:ascii="Times New Roman" w:hAnsi="Times New Roman" w:cs="Times New Roman"/>
          <w:color w:val="000090"/>
          <w:sz w:val="24"/>
          <w:szCs w:val="24"/>
        </w:rPr>
        <w:t xml:space="preserve"> si aucun poste ne peut communiquer avec elle ? On va donc passer à un cas de figure plus intéressant.</w:t>
      </w:r>
    </w:p>
    <w:p w14:paraId="62F7EADA" w14:textId="77777777" w:rsidR="005448F9" w:rsidRPr="00422070" w:rsidRDefault="005448F9" w:rsidP="005448F9">
      <w:pPr>
        <w:spacing w:beforeAutospacing="1"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Cahier des charges</w:t>
      </w:r>
    </w:p>
    <w:p w14:paraId="5BF9A587"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On souhaite maintenant faire une distinction entre les deux réseaux de l'entreprise "BLUE" :</w:t>
      </w:r>
    </w:p>
    <w:p w14:paraId="1350214F" w14:textId="77777777" w:rsidR="005448F9" w:rsidRPr="00422070" w:rsidRDefault="005448F9" w:rsidP="00386369">
      <w:pPr>
        <w:numPr>
          <w:ilvl w:val="0"/>
          <w:numId w:val="9"/>
        </w:numPr>
        <w:ind w:left="714" w:hanging="357"/>
        <w:rPr>
          <w:color w:val="000090"/>
        </w:rPr>
      </w:pPr>
      <w:r w:rsidRPr="00422070">
        <w:rPr>
          <w:rFonts w:ascii="Times New Roman" w:hAnsi="Times New Roman" w:cs="Times New Roman"/>
          <w:color w:val="000090"/>
          <w:sz w:val="24"/>
          <w:szCs w:val="24"/>
        </w:rPr>
        <w:t xml:space="preserve">Le réseau "COBALT" (192.192.1.0) aura accès au </w:t>
      </w:r>
      <w:r w:rsidRPr="00422070">
        <w:rPr>
          <w:rFonts w:ascii="Times New Roman" w:hAnsi="Times New Roman" w:cs="Times New Roman"/>
          <w:i/>
          <w:iCs/>
          <w:color w:val="000090"/>
          <w:sz w:val="24"/>
          <w:szCs w:val="24"/>
        </w:rPr>
        <w:t>reste du monde.</w:t>
      </w:r>
      <w:r w:rsidR="00386369">
        <w:rPr>
          <w:rFonts w:ascii="Times New Roman" w:hAnsi="Times New Roman" w:cs="Times New Roman"/>
          <w:i/>
          <w:iCs/>
          <w:color w:val="000090"/>
          <w:sz w:val="24"/>
          <w:szCs w:val="24"/>
        </w:rPr>
        <w:t xml:space="preserve"> </w:t>
      </w:r>
      <w:r w:rsidR="00386369">
        <w:rPr>
          <w:rFonts w:ascii="Times New Roman" w:hAnsi="Times New Roman" w:cs="Times New Roman"/>
          <w:iCs/>
          <w:color w:val="000090"/>
          <w:sz w:val="24"/>
          <w:szCs w:val="24"/>
        </w:rPr>
        <w:t xml:space="preserve">Et réciproquement, le réseau COBALT (son serveur par exemple) sera accessible depuis </w:t>
      </w:r>
      <w:r w:rsidR="00386369" w:rsidRPr="00386369">
        <w:rPr>
          <w:rFonts w:ascii="Times New Roman" w:hAnsi="Times New Roman" w:cs="Times New Roman"/>
          <w:i/>
          <w:iCs/>
          <w:color w:val="000090"/>
          <w:sz w:val="24"/>
          <w:szCs w:val="24"/>
        </w:rPr>
        <w:t>le reste du monde</w:t>
      </w:r>
      <w:r w:rsidR="00386369">
        <w:rPr>
          <w:rFonts w:ascii="Times New Roman" w:hAnsi="Times New Roman" w:cs="Times New Roman"/>
          <w:iCs/>
          <w:color w:val="000090"/>
          <w:sz w:val="24"/>
          <w:szCs w:val="24"/>
        </w:rPr>
        <w:t>.</w:t>
      </w:r>
    </w:p>
    <w:p w14:paraId="041A9172" w14:textId="77777777" w:rsidR="005448F9" w:rsidRPr="00422070" w:rsidRDefault="005448F9" w:rsidP="002105C7">
      <w:pPr>
        <w:numPr>
          <w:ilvl w:val="0"/>
          <w:numId w:val="9"/>
        </w:numPr>
        <w:ind w:left="714" w:hanging="357"/>
        <w:jc w:val="left"/>
        <w:rPr>
          <w:color w:val="000090"/>
        </w:rPr>
      </w:pPr>
      <w:r w:rsidRPr="00422070">
        <w:rPr>
          <w:rFonts w:ascii="Times New Roman" w:hAnsi="Times New Roman" w:cs="Times New Roman"/>
          <w:color w:val="000090"/>
          <w:sz w:val="24"/>
          <w:szCs w:val="24"/>
        </w:rPr>
        <w:t xml:space="preserve">Le réseau "CIEL" (192.192.20) ne pourra pas communiquer avec le </w:t>
      </w:r>
      <w:r w:rsidRPr="00422070">
        <w:rPr>
          <w:rFonts w:ascii="Times New Roman" w:hAnsi="Times New Roman" w:cs="Times New Roman"/>
          <w:i/>
          <w:iCs/>
          <w:color w:val="000090"/>
          <w:sz w:val="24"/>
          <w:szCs w:val="24"/>
        </w:rPr>
        <w:t>reste du monde.</w:t>
      </w:r>
    </w:p>
    <w:p w14:paraId="0A4A694E" w14:textId="77777777" w:rsidR="005448F9" w:rsidRPr="00422070" w:rsidRDefault="005448F9" w:rsidP="005448F9">
      <w:pPr>
        <w:rPr>
          <w:rFonts w:ascii="Times New Roman" w:hAnsi="Times New Roman" w:cs="Times New Roman"/>
          <w:color w:val="000090"/>
          <w:sz w:val="24"/>
          <w:szCs w:val="24"/>
        </w:rPr>
      </w:pPr>
    </w:p>
    <w:p w14:paraId="63B6933A"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NB : La communication entre les deux réseaux "COBALT" (192.192.1.0) et "CIEL</w:t>
      </w:r>
      <w:proofErr w:type="gramStart"/>
      <w:r w:rsidRPr="00422070">
        <w:rPr>
          <w:rFonts w:ascii="Times New Roman" w:hAnsi="Times New Roman" w:cs="Times New Roman"/>
          <w:color w:val="000090"/>
          <w:sz w:val="24"/>
          <w:szCs w:val="24"/>
        </w:rPr>
        <w:t>"  (</w:t>
      </w:r>
      <w:proofErr w:type="gramEnd"/>
      <w:r w:rsidRPr="00422070">
        <w:rPr>
          <w:rFonts w:ascii="Times New Roman" w:hAnsi="Times New Roman" w:cs="Times New Roman"/>
          <w:color w:val="000090"/>
          <w:sz w:val="24"/>
          <w:szCs w:val="24"/>
        </w:rPr>
        <w:t>192.192.2.0) devra rester possible.</w:t>
      </w:r>
    </w:p>
    <w:p w14:paraId="6E3AF341" w14:textId="77777777" w:rsidR="005448F9" w:rsidRPr="00422070" w:rsidRDefault="005448F9" w:rsidP="005448F9">
      <w:pPr>
        <w:rPr>
          <w:rFonts w:ascii="Times New Roman" w:hAnsi="Times New Roman" w:cs="Times New Roman"/>
          <w:color w:val="000090"/>
          <w:sz w:val="24"/>
          <w:szCs w:val="24"/>
        </w:rPr>
      </w:pPr>
    </w:p>
    <w:p w14:paraId="669306FD" w14:textId="77777777" w:rsidR="005448F9" w:rsidRPr="00422070" w:rsidRDefault="005448F9" w:rsidP="005448F9">
      <w:pPr>
        <w:outlineLvl w:val="2"/>
        <w:rPr>
          <w:color w:val="000090"/>
        </w:rPr>
      </w:pPr>
      <w:r w:rsidRPr="00422070">
        <w:rPr>
          <w:rFonts w:ascii="Times New Roman" w:hAnsi="Times New Roman" w:cs="Times New Roman"/>
          <w:b/>
          <w:bCs/>
          <w:color w:val="000090"/>
          <w:sz w:val="27"/>
          <w:szCs w:val="27"/>
        </w:rPr>
        <w:t>Mise en œuvre du filtrage</w:t>
      </w:r>
    </w:p>
    <w:p w14:paraId="317FF3D9" w14:textId="77777777" w:rsidR="005448F9" w:rsidRPr="00422070" w:rsidRDefault="005448F9" w:rsidP="005448F9">
      <w:pPr>
        <w:rPr>
          <w:rFonts w:ascii="Times New Roman" w:hAnsi="Times New Roman" w:cs="Times New Roman"/>
          <w:color w:val="000090"/>
          <w:sz w:val="24"/>
          <w:szCs w:val="24"/>
        </w:rPr>
      </w:pPr>
    </w:p>
    <w:p w14:paraId="14BAA0CE"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Rappel : avec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standard, on ne peut filtrer que la source. On pourrait envisager les 2 solutions, comme précédemment pour le scenario 1 :</w:t>
      </w:r>
    </w:p>
    <w:p w14:paraId="56B7B190" w14:textId="77777777" w:rsidR="005448F9" w:rsidRPr="00422070" w:rsidRDefault="005448F9" w:rsidP="00211D0C">
      <w:pPr>
        <w:numPr>
          <w:ilvl w:val="0"/>
          <w:numId w:val="10"/>
        </w:numPr>
        <w:spacing w:before="60" w:after="60"/>
        <w:jc w:val="left"/>
        <w:rPr>
          <w:color w:val="000090"/>
        </w:rPr>
      </w:pPr>
      <w:r w:rsidRPr="00422070">
        <w:rPr>
          <w:rFonts w:ascii="Times New Roman" w:hAnsi="Times New Roman" w:cs="Times New Roman"/>
          <w:color w:val="000090"/>
          <w:sz w:val="24"/>
          <w:szCs w:val="24"/>
        </w:rPr>
        <w:t>Soit autoriser en sortie de s0/0/0 seulement ce qui provient du réseau COBALT.</w:t>
      </w:r>
    </w:p>
    <w:p w14:paraId="6023BA07" w14:textId="77777777" w:rsidR="005448F9" w:rsidRPr="00422070" w:rsidRDefault="005448F9" w:rsidP="002105C7">
      <w:pPr>
        <w:numPr>
          <w:ilvl w:val="1"/>
          <w:numId w:val="10"/>
        </w:numPr>
        <w:ind w:left="143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Ce qui permettrait au reste du monde d'atteindre le réseau CIEL, mais sans obtenir de réponse.</w:t>
      </w:r>
    </w:p>
    <w:p w14:paraId="55A47AC7" w14:textId="77777777" w:rsidR="005448F9" w:rsidRPr="00422070" w:rsidRDefault="005448F9" w:rsidP="00211D0C">
      <w:pPr>
        <w:numPr>
          <w:ilvl w:val="0"/>
          <w:numId w:val="10"/>
        </w:numPr>
        <w:spacing w:before="60" w:after="60"/>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Soit autoriser en sortie de Gi0/1 uniquement ce qui provient du réseau COBALT et ne mettre aucune règle ailleurs :</w:t>
      </w:r>
    </w:p>
    <w:p w14:paraId="22071523" w14:textId="77777777" w:rsidR="005448F9" w:rsidRPr="00422070" w:rsidRDefault="005448F9" w:rsidP="00211D0C">
      <w:pPr>
        <w:numPr>
          <w:ilvl w:val="1"/>
          <w:numId w:val="10"/>
        </w:numPr>
        <w:spacing w:before="60" w:after="120"/>
        <w:jc w:val="left"/>
        <w:rPr>
          <w:color w:val="000090"/>
        </w:rPr>
      </w:pPr>
      <w:r w:rsidRPr="00422070">
        <w:rPr>
          <w:rFonts w:ascii="Times New Roman" w:hAnsi="Times New Roman" w:cs="Times New Roman"/>
          <w:color w:val="000090"/>
          <w:sz w:val="24"/>
          <w:szCs w:val="24"/>
        </w:rPr>
        <w:t>Ce qui permettrait au réseau CIEL d'envoyer des requêtes vers le reste du monde, mais il ne recevrait aucune réponse, car bloquée au retour.</w:t>
      </w:r>
    </w:p>
    <w:p w14:paraId="04C2A853" w14:textId="77777777" w:rsidR="005448F9" w:rsidRPr="00422070" w:rsidRDefault="005448F9" w:rsidP="00211D0C">
      <w:pPr>
        <w:spacing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Dans les deux cas, même si le filtrage est efficace, on autorise quand même des flux non souhaités, </w:t>
      </w:r>
      <w:r w:rsidR="00386369">
        <w:rPr>
          <w:rFonts w:ascii="Times New Roman" w:hAnsi="Times New Roman" w:cs="Times New Roman"/>
          <w:color w:val="000090"/>
          <w:sz w:val="24"/>
          <w:szCs w:val="24"/>
        </w:rPr>
        <w:t>et</w:t>
      </w:r>
      <w:r w:rsidRPr="00422070">
        <w:rPr>
          <w:rFonts w:ascii="Times New Roman" w:hAnsi="Times New Roman" w:cs="Times New Roman"/>
          <w:color w:val="000090"/>
          <w:sz w:val="24"/>
          <w:szCs w:val="24"/>
        </w:rPr>
        <w:t xml:space="preserve"> </w:t>
      </w:r>
      <w:r w:rsidR="00386369">
        <w:rPr>
          <w:rFonts w:ascii="Times New Roman" w:hAnsi="Times New Roman" w:cs="Times New Roman"/>
          <w:color w:val="000090"/>
          <w:sz w:val="24"/>
          <w:szCs w:val="24"/>
        </w:rPr>
        <w:t>inutiles au final puisque sans suite</w:t>
      </w:r>
      <w:r w:rsidRPr="00422070">
        <w:rPr>
          <w:rFonts w:ascii="Times New Roman" w:hAnsi="Times New Roman" w:cs="Times New Roman"/>
          <w:color w:val="000090"/>
          <w:sz w:val="24"/>
          <w:szCs w:val="24"/>
        </w:rPr>
        <w:t>. Pour isoler complètement le réseau CIEL du reste du monde, on va utiliser deux règles :</w:t>
      </w:r>
    </w:p>
    <w:p w14:paraId="3AC02C01" w14:textId="77777777" w:rsidR="005448F9" w:rsidRPr="00422070" w:rsidRDefault="005448F9" w:rsidP="002105C7">
      <w:pPr>
        <w:numPr>
          <w:ilvl w:val="0"/>
          <w:numId w:val="11"/>
        </w:numPr>
        <w:ind w:left="714" w:hanging="357"/>
        <w:jc w:val="left"/>
        <w:rPr>
          <w:color w:val="000090"/>
        </w:rPr>
      </w:pPr>
      <w:r w:rsidRPr="00422070">
        <w:rPr>
          <w:rFonts w:ascii="Times New Roman" w:hAnsi="Times New Roman" w:cs="Times New Roman"/>
          <w:color w:val="000090"/>
          <w:sz w:val="24"/>
          <w:szCs w:val="24"/>
        </w:rPr>
        <w:t xml:space="preserve">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en sortie de se0/0/0 qui n'autorise que les paquets "COBALT" de sortir vers le </w:t>
      </w:r>
      <w:r w:rsidRPr="00422070">
        <w:rPr>
          <w:rFonts w:ascii="Times New Roman" w:hAnsi="Times New Roman" w:cs="Times New Roman"/>
          <w:i/>
          <w:color w:val="000090"/>
          <w:sz w:val="24"/>
          <w:szCs w:val="24"/>
        </w:rPr>
        <w:t>reste du monde</w:t>
      </w:r>
      <w:r w:rsidRPr="00422070">
        <w:rPr>
          <w:rFonts w:ascii="Times New Roman" w:hAnsi="Times New Roman" w:cs="Times New Roman"/>
          <w:color w:val="000090"/>
          <w:sz w:val="24"/>
          <w:szCs w:val="24"/>
        </w:rPr>
        <w:t>.</w:t>
      </w:r>
    </w:p>
    <w:p w14:paraId="7964F083" w14:textId="77777777" w:rsidR="0033631D" w:rsidRDefault="005448F9">
      <w:pPr>
        <w:numPr>
          <w:ilvl w:val="0"/>
          <w:numId w:val="11"/>
        </w:numPr>
        <w:ind w:left="714" w:hanging="357"/>
        <w:rPr>
          <w:color w:val="000090"/>
        </w:rPr>
      </w:pPr>
      <w:r w:rsidRPr="00422070">
        <w:rPr>
          <w:rFonts w:ascii="Times New Roman" w:hAnsi="Times New Roman" w:cs="Times New Roman"/>
          <w:color w:val="000090"/>
          <w:sz w:val="24"/>
          <w:szCs w:val="24"/>
        </w:rPr>
        <w:t xml:space="preserve">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en entrée de se0/0/0 qui n'autorise que les paquets à destination de "COBALT" de rentrer.</w:t>
      </w:r>
    </w:p>
    <w:p w14:paraId="306BBCBD" w14:textId="77777777" w:rsidR="005448F9" w:rsidRDefault="005448F9" w:rsidP="00211D0C">
      <w:pPr>
        <w:spacing w:before="120"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Comme vous l'avez sans doute deviné, la 2ème ACL ne pourra pas être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standard puisqu'elle filtre sur la destination.</w:t>
      </w:r>
    </w:p>
    <w:p w14:paraId="30346EE9" w14:textId="77777777" w:rsidR="00386369" w:rsidRPr="00422070" w:rsidRDefault="00386369" w:rsidP="00211D0C">
      <w:pPr>
        <w:spacing w:before="120" w:after="120"/>
        <w:rPr>
          <w:rFonts w:ascii="Times New Roman" w:hAnsi="Times New Roman" w:cs="Times New Roman"/>
          <w:color w:val="000090"/>
          <w:sz w:val="24"/>
          <w:szCs w:val="24"/>
        </w:rPr>
      </w:pPr>
      <w:r>
        <w:rPr>
          <w:rFonts w:ascii="Times New Roman" w:hAnsi="Times New Roman" w:cs="Times New Roman"/>
          <w:color w:val="000090"/>
          <w:sz w:val="24"/>
          <w:szCs w:val="24"/>
        </w:rPr>
        <w:t>On souhaite toujours laisser les communications possibles entre les réseaux CIEL et COBALT.</w:t>
      </w:r>
    </w:p>
    <w:p w14:paraId="668FA8B9" w14:textId="77777777" w:rsidR="005448F9" w:rsidRPr="00422070" w:rsidRDefault="005448F9" w:rsidP="00211D0C">
      <w:pPr>
        <w:spacing w:before="120"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On commence par annuler les </w:t>
      </w:r>
      <w:proofErr w:type="spellStart"/>
      <w:r w:rsidRPr="00422070">
        <w:rPr>
          <w:rFonts w:ascii="Times New Roman" w:hAnsi="Times New Roman" w:cs="Times New Roman"/>
          <w:color w:val="000090"/>
          <w:sz w:val="24"/>
          <w:szCs w:val="24"/>
        </w:rPr>
        <w:t>access-lists</w:t>
      </w:r>
      <w:proofErr w:type="spellEnd"/>
      <w:r w:rsidRPr="00422070">
        <w:rPr>
          <w:rFonts w:ascii="Times New Roman" w:hAnsi="Times New Roman" w:cs="Times New Roman"/>
          <w:color w:val="000090"/>
          <w:sz w:val="24"/>
          <w:szCs w:val="24"/>
        </w:rPr>
        <w:t xml:space="preserve"> du SCENARIO 1</w:t>
      </w:r>
      <w:r w:rsidR="002A0CA1">
        <w:rPr>
          <w:rFonts w:ascii="Times New Roman" w:hAnsi="Times New Roman" w:cs="Times New Roman"/>
          <w:color w:val="000090"/>
          <w:sz w:val="24"/>
          <w:szCs w:val="24"/>
        </w:rPr>
        <w:t xml:space="preserve"> qui ne sont plus nécessaires :</w:t>
      </w:r>
    </w:p>
    <w:p w14:paraId="3048B75F"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no access-list 1</w:t>
      </w:r>
    </w:p>
    <w:p w14:paraId="70AF7C25"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no access-list 2</w:t>
      </w:r>
    </w:p>
    <w:p w14:paraId="173A7FF8"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r w:rsidRPr="0048354B">
        <w:rPr>
          <w:rFonts w:ascii="Times New Roman" w:hAnsi="Times New Roman" w:cs="Times New Roman"/>
          <w:b/>
          <w:bCs/>
          <w:color w:val="660000"/>
          <w:sz w:val="24"/>
          <w:szCs w:val="24"/>
          <w:lang w:val="en-US"/>
        </w:rPr>
        <w:t xml:space="preserve"> interface gi0/0</w:t>
      </w:r>
    </w:p>
    <w:p w14:paraId="3A4C0F8E" w14:textId="77777777" w:rsidR="005448F9" w:rsidRPr="0048354B" w:rsidRDefault="005448F9" w:rsidP="005448F9">
      <w:pPr>
        <w:rPr>
          <w:lang w:val="en-US"/>
        </w:rPr>
      </w:pPr>
      <w:r w:rsidRPr="0048354B">
        <w:rPr>
          <w:rFonts w:ascii="Times New Roman" w:hAnsi="Times New Roman" w:cs="Times New Roman"/>
          <w:color w:val="660000"/>
          <w:sz w:val="24"/>
          <w:szCs w:val="24"/>
          <w:lang w:val="en-US"/>
        </w:rPr>
        <w:t>Router1(conf-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no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2 out</w:t>
      </w:r>
    </w:p>
    <w:p w14:paraId="12FD98D9" w14:textId="77777777" w:rsidR="005448F9" w:rsidRPr="0048354B" w:rsidRDefault="005448F9" w:rsidP="005448F9">
      <w:pPr>
        <w:rPr>
          <w:lang w:val="en-US"/>
        </w:rPr>
      </w:pPr>
      <w:r w:rsidRPr="00F86FAA">
        <w:rPr>
          <w:rFonts w:ascii="Times New Roman" w:hAnsi="Times New Roman" w:cs="Times New Roman"/>
          <w:bCs/>
          <w:color w:val="660000"/>
          <w:sz w:val="24"/>
          <w:szCs w:val="24"/>
          <w:lang w:val="en-US"/>
        </w:rPr>
        <w:t>Router1(conf-</w:t>
      </w:r>
      <w:proofErr w:type="gramStart"/>
      <w:r w:rsidRPr="00F86FAA">
        <w:rPr>
          <w:rFonts w:ascii="Times New Roman" w:hAnsi="Times New Roman" w:cs="Times New Roman"/>
          <w:bCs/>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exit</w:t>
      </w:r>
    </w:p>
    <w:p w14:paraId="25DD83A4"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r w:rsidRPr="0048354B">
        <w:rPr>
          <w:rFonts w:ascii="Times New Roman" w:hAnsi="Times New Roman" w:cs="Times New Roman"/>
          <w:b/>
          <w:bCs/>
          <w:color w:val="660000"/>
          <w:sz w:val="24"/>
          <w:szCs w:val="24"/>
          <w:lang w:val="en-US"/>
        </w:rPr>
        <w:t xml:space="preserve"> interface gi0/1</w:t>
      </w:r>
    </w:p>
    <w:p w14:paraId="3E0FF701"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no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1 out</w:t>
      </w:r>
    </w:p>
    <w:p w14:paraId="0583C5B2"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Router1(conf-</w:t>
      </w:r>
      <w:proofErr w:type="gramStart"/>
      <w:r>
        <w:rPr>
          <w:rFonts w:ascii="Times New Roman" w:hAnsi="Times New Roman" w:cs="Times New Roman"/>
          <w:color w:val="660000"/>
          <w:sz w:val="24"/>
          <w:szCs w:val="24"/>
        </w:rPr>
        <w:t>if)#</w:t>
      </w:r>
      <w:proofErr w:type="gramEnd"/>
      <w:r>
        <w:rPr>
          <w:rFonts w:ascii="Times New Roman" w:hAnsi="Times New Roman" w:cs="Times New Roman"/>
          <w:b/>
          <w:bCs/>
          <w:color w:val="660000"/>
          <w:sz w:val="24"/>
          <w:szCs w:val="24"/>
        </w:rPr>
        <w:t xml:space="preserve"> exit </w:t>
      </w:r>
    </w:p>
    <w:p w14:paraId="2B43F975" w14:textId="4761A0D7" w:rsidR="00211D0C" w:rsidRPr="00C13F71" w:rsidRDefault="00211D0C" w:rsidP="005448F9">
      <w:pPr>
        <w:rPr>
          <w:rFonts w:ascii="Times New Roman" w:hAnsi="Times New Roman" w:cs="Times New Roman"/>
          <w:color w:val="auto"/>
          <w:sz w:val="22"/>
          <w:szCs w:val="28"/>
        </w:rPr>
      </w:pPr>
    </w:p>
    <w:p w14:paraId="076441D5" w14:textId="69089664" w:rsidR="00C13F71" w:rsidRDefault="00C13F71" w:rsidP="005448F9">
      <w:pPr>
        <w:rPr>
          <w:rFonts w:ascii="Times New Roman" w:hAnsi="Times New Roman" w:cs="Times New Roman"/>
          <w:color w:val="auto"/>
          <w:sz w:val="22"/>
          <w:szCs w:val="28"/>
        </w:rPr>
      </w:pPr>
      <w:r w:rsidRPr="00C13F71">
        <w:rPr>
          <w:rFonts w:ascii="Times New Roman" w:hAnsi="Times New Roman" w:cs="Times New Roman"/>
          <w:color w:val="auto"/>
          <w:sz w:val="22"/>
          <w:szCs w:val="28"/>
        </w:rPr>
        <w:t>Scénario 1 et début scénario 2</w:t>
      </w:r>
      <w:r>
        <w:rPr>
          <w:rFonts w:ascii="Times New Roman" w:hAnsi="Times New Roman" w:cs="Times New Roman"/>
          <w:color w:val="auto"/>
          <w:sz w:val="22"/>
          <w:szCs w:val="28"/>
        </w:rPr>
        <w:t> :</w:t>
      </w:r>
    </w:p>
    <w:p w14:paraId="097E61CF" w14:textId="6131B3D4" w:rsidR="00C13F71" w:rsidRPr="00C13F71" w:rsidRDefault="00C13F71" w:rsidP="005448F9">
      <w:pPr>
        <w:rPr>
          <w:rFonts w:ascii="Times New Roman" w:hAnsi="Times New Roman" w:cs="Times New Roman"/>
          <w:color w:val="auto"/>
          <w:sz w:val="22"/>
          <w:szCs w:val="28"/>
        </w:rPr>
      </w:pPr>
      <w:r w:rsidRPr="00C13F71">
        <w:rPr>
          <w:rFonts w:ascii="Times New Roman" w:hAnsi="Times New Roman" w:cs="Times New Roman"/>
          <w:noProof/>
          <w:color w:val="auto"/>
          <w:sz w:val="22"/>
          <w:szCs w:val="28"/>
        </w:rPr>
        <w:lastRenderedPageBreak/>
        <w:drawing>
          <wp:inline distT="0" distB="0" distL="0" distR="0" wp14:anchorId="4ACCAAE0" wp14:editId="28C42B91">
            <wp:extent cx="4239217" cy="4448796"/>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217" cy="4448796"/>
                    </a:xfrm>
                    <a:prstGeom prst="rect">
                      <a:avLst/>
                    </a:prstGeom>
                  </pic:spPr>
                </pic:pic>
              </a:graphicData>
            </a:graphic>
          </wp:inline>
        </w:drawing>
      </w:r>
    </w:p>
    <w:p w14:paraId="69C5D564" w14:textId="77777777" w:rsidR="005448F9" w:rsidRDefault="005448F9" w:rsidP="005448F9">
      <w:pPr>
        <w:rPr>
          <w:rFonts w:ascii="Times New Roman" w:hAnsi="Times New Roman" w:cs="Times New Roman"/>
          <w:sz w:val="24"/>
          <w:szCs w:val="24"/>
        </w:rPr>
      </w:pPr>
      <w:r>
        <w:rPr>
          <w:rFonts w:ascii="Times New Roman" w:hAnsi="Times New Roman" w:cs="Times New Roman"/>
          <w:b/>
          <w:bCs/>
          <w:color w:val="660000"/>
          <w:sz w:val="24"/>
          <w:szCs w:val="24"/>
        </w:rPr>
        <w:t xml:space="preserve"># </w:t>
      </w:r>
      <w:proofErr w:type="spellStart"/>
      <w:r>
        <w:rPr>
          <w:rFonts w:ascii="Times New Roman" w:hAnsi="Times New Roman" w:cs="Times New Roman"/>
          <w:color w:val="660000"/>
          <w:sz w:val="24"/>
          <w:szCs w:val="24"/>
        </w:rPr>
        <w:t>access-list</w:t>
      </w:r>
      <w:proofErr w:type="spellEnd"/>
      <w:r>
        <w:rPr>
          <w:rFonts w:ascii="Times New Roman" w:hAnsi="Times New Roman" w:cs="Times New Roman"/>
          <w:color w:val="660000"/>
          <w:sz w:val="24"/>
          <w:szCs w:val="24"/>
        </w:rPr>
        <w:t xml:space="preserve"> standard pour s0/0/0 en sortie (on autorise les paquets en provenance du réseau COBALT uniquement)</w:t>
      </w:r>
    </w:p>
    <w:p w14:paraId="65986000"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 xml:space="preserve">Router1(conf)# </w:t>
      </w:r>
      <w:proofErr w:type="spellStart"/>
      <w:r>
        <w:rPr>
          <w:rFonts w:ascii="Times New Roman" w:hAnsi="Times New Roman" w:cs="Times New Roman"/>
          <w:b/>
          <w:bCs/>
          <w:color w:val="660000"/>
          <w:sz w:val="24"/>
          <w:szCs w:val="24"/>
        </w:rPr>
        <w:t>access-list</w:t>
      </w:r>
      <w:proofErr w:type="spellEnd"/>
      <w:r>
        <w:rPr>
          <w:rFonts w:ascii="Times New Roman" w:hAnsi="Times New Roman" w:cs="Times New Roman"/>
          <w:b/>
          <w:bCs/>
          <w:color w:val="660000"/>
          <w:sz w:val="24"/>
          <w:szCs w:val="24"/>
        </w:rPr>
        <w:t xml:space="preserve"> 2 permit 192.192.1.0 0.0.0.255</w:t>
      </w:r>
    </w:p>
    <w:p w14:paraId="21A7D7D0" w14:textId="77777777" w:rsidR="005448F9" w:rsidRDefault="005448F9" w:rsidP="005448F9">
      <w:pPr>
        <w:rPr>
          <w:rFonts w:ascii="Times New Roman" w:hAnsi="Times New Roman" w:cs="Times New Roman"/>
          <w:sz w:val="24"/>
          <w:szCs w:val="24"/>
        </w:rPr>
      </w:pPr>
    </w:p>
    <w:p w14:paraId="3F0F0B0C" w14:textId="77777777" w:rsidR="005448F9" w:rsidRDefault="005448F9" w:rsidP="005448F9">
      <w:pPr>
        <w:rPr>
          <w:rFonts w:ascii="Times New Roman" w:hAnsi="Times New Roman" w:cs="Times New Roman"/>
          <w:sz w:val="24"/>
          <w:szCs w:val="24"/>
        </w:rPr>
      </w:pPr>
      <w:r>
        <w:rPr>
          <w:rFonts w:ascii="Times New Roman" w:hAnsi="Times New Roman" w:cs="Times New Roman"/>
          <w:b/>
          <w:bCs/>
          <w:color w:val="660000"/>
          <w:sz w:val="24"/>
          <w:szCs w:val="24"/>
        </w:rPr>
        <w:t xml:space="preserve"># </w:t>
      </w:r>
      <w:proofErr w:type="spellStart"/>
      <w:r>
        <w:rPr>
          <w:rFonts w:ascii="Times New Roman" w:hAnsi="Times New Roman" w:cs="Times New Roman"/>
          <w:color w:val="660000"/>
          <w:sz w:val="24"/>
          <w:szCs w:val="24"/>
        </w:rPr>
        <w:t>access-list</w:t>
      </w:r>
      <w:proofErr w:type="spellEnd"/>
      <w:r>
        <w:rPr>
          <w:rFonts w:ascii="Times New Roman" w:hAnsi="Times New Roman" w:cs="Times New Roman"/>
          <w:color w:val="660000"/>
          <w:sz w:val="24"/>
          <w:szCs w:val="24"/>
        </w:rPr>
        <w:t xml:space="preserve"> étendue pour s0/0/0 en entrée</w:t>
      </w:r>
    </w:p>
    <w:p w14:paraId="3F27A5F3"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 xml:space="preserve">access-list 102 permit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any 192.192.1.0 0.0.0.255</w:t>
      </w:r>
    </w:p>
    <w:p w14:paraId="6F1625E7" w14:textId="77777777" w:rsidR="005448F9" w:rsidRPr="0048354B" w:rsidRDefault="005448F9" w:rsidP="005448F9">
      <w:pPr>
        <w:rPr>
          <w:rFonts w:ascii="Times New Roman" w:hAnsi="Times New Roman" w:cs="Times New Roman"/>
          <w:sz w:val="24"/>
          <w:szCs w:val="24"/>
          <w:lang w:val="en-US"/>
        </w:rPr>
      </w:pPr>
    </w:p>
    <w:p w14:paraId="3FB90BD3"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Cette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nécessite des explications complémentaires :</w:t>
      </w:r>
    </w:p>
    <w:p w14:paraId="39076FB3" w14:textId="77777777" w:rsidR="0033631D" w:rsidRDefault="005448F9">
      <w:pPr>
        <w:numPr>
          <w:ilvl w:val="0"/>
          <w:numId w:val="12"/>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étendue possède un n° entre 100 et 199 (ou entre 2000 et 2699).</w:t>
      </w:r>
      <w:r w:rsidRPr="00422070">
        <w:rPr>
          <w:color w:val="000090"/>
        </w:rPr>
        <w:br/>
      </w:r>
      <w:r w:rsidRPr="00422070">
        <w:rPr>
          <w:rFonts w:ascii="Times New Roman" w:hAnsi="Times New Roman" w:cs="Times New Roman"/>
          <w:i/>
          <w:color w:val="000090"/>
          <w:sz w:val="24"/>
          <w:szCs w:val="24"/>
        </w:rPr>
        <w:t>On pourrait aussi les nommer, mais pour cette découverte, on utilisera uniquement des numéros.</w:t>
      </w:r>
    </w:p>
    <w:p w14:paraId="6D54FBE5" w14:textId="77777777" w:rsidR="005448F9" w:rsidRPr="00422070" w:rsidRDefault="005448F9" w:rsidP="002105C7">
      <w:pPr>
        <w:numPr>
          <w:ilvl w:val="0"/>
          <w:numId w:val="12"/>
        </w:numPr>
        <w:ind w:left="714" w:hanging="357"/>
        <w:jc w:val="left"/>
        <w:rPr>
          <w:color w:val="000090"/>
        </w:rPr>
      </w:pPr>
      <w:r w:rsidRPr="00422070">
        <w:rPr>
          <w:rFonts w:ascii="Times New Roman" w:hAnsi="Times New Roman" w:cs="Times New Roman"/>
          <w:color w:val="000090"/>
          <w:sz w:val="24"/>
          <w:szCs w:val="24"/>
        </w:rPr>
        <w:t xml:space="preserve">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permet de définir une source et une destination, ainsi qu'un protocole, voire un n° de port.</w:t>
      </w:r>
    </w:p>
    <w:p w14:paraId="7050602C" w14:textId="77777777" w:rsidR="005448F9" w:rsidRPr="00422070" w:rsidRDefault="005448F9" w:rsidP="002105C7">
      <w:pPr>
        <w:numPr>
          <w:ilvl w:val="0"/>
          <w:numId w:val="12"/>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La source ou la destination peuvent être indiquées sous 3 formes :</w:t>
      </w:r>
    </w:p>
    <w:p w14:paraId="56866C0C" w14:textId="77777777" w:rsidR="005448F9" w:rsidRPr="00422070" w:rsidRDefault="005448F9" w:rsidP="00211D0C">
      <w:pPr>
        <w:numPr>
          <w:ilvl w:val="1"/>
          <w:numId w:val="12"/>
        </w:numPr>
        <w:jc w:val="left"/>
        <w:rPr>
          <w:rFonts w:ascii="Times New Roman" w:hAnsi="Times New Roman" w:cs="Times New Roman"/>
          <w:color w:val="000090"/>
          <w:sz w:val="24"/>
          <w:szCs w:val="24"/>
        </w:rPr>
      </w:pPr>
      <w:proofErr w:type="spellStart"/>
      <w:proofErr w:type="gramStart"/>
      <w:r w:rsidRPr="00422070">
        <w:rPr>
          <w:rFonts w:ascii="Times New Roman" w:hAnsi="Times New Roman" w:cs="Times New Roman"/>
          <w:b/>
          <w:color w:val="000090"/>
          <w:sz w:val="24"/>
          <w:szCs w:val="24"/>
        </w:rPr>
        <w:t>any</w:t>
      </w:r>
      <w:proofErr w:type="spellEnd"/>
      <w:proofErr w:type="gramEnd"/>
      <w:r w:rsidRPr="00422070">
        <w:rPr>
          <w:rFonts w:ascii="Times New Roman" w:hAnsi="Times New Roman" w:cs="Times New Roman"/>
          <w:color w:val="000090"/>
          <w:sz w:val="24"/>
          <w:szCs w:val="24"/>
        </w:rPr>
        <w:t xml:space="preserve"> </w:t>
      </w:r>
      <w:r w:rsidRPr="00422070">
        <w:rPr>
          <w:rFonts w:ascii="Times New Roman" w:hAnsi="Times New Roman" w:cs="Times New Roman"/>
          <w:i/>
          <w:color w:val="000090"/>
          <w:sz w:val="24"/>
          <w:szCs w:val="24"/>
        </w:rPr>
        <w:t>(n'importe quelle source ou destination)</w:t>
      </w:r>
    </w:p>
    <w:p w14:paraId="7DEBF022" w14:textId="77777777" w:rsidR="0033631D" w:rsidRDefault="005448F9">
      <w:pPr>
        <w:numPr>
          <w:ilvl w:val="1"/>
          <w:numId w:val="12"/>
        </w:numPr>
        <w:rPr>
          <w:rFonts w:ascii="Times New Roman" w:hAnsi="Times New Roman" w:cs="Times New Roman"/>
          <w:color w:val="000090"/>
          <w:sz w:val="24"/>
          <w:szCs w:val="24"/>
        </w:rPr>
      </w:pPr>
      <w:r w:rsidRPr="00422070">
        <w:rPr>
          <w:rFonts w:ascii="Times New Roman" w:hAnsi="Times New Roman" w:cs="Times New Roman"/>
          <w:color w:val="000090"/>
          <w:sz w:val="24"/>
          <w:szCs w:val="24"/>
        </w:rPr>
        <w:t>&lt;</w:t>
      </w:r>
      <w:proofErr w:type="gramStart"/>
      <w:r w:rsidRPr="00422070">
        <w:rPr>
          <w:rFonts w:ascii="Times New Roman" w:hAnsi="Times New Roman" w:cs="Times New Roman"/>
          <w:b/>
          <w:i/>
          <w:color w:val="000090"/>
          <w:sz w:val="24"/>
          <w:szCs w:val="24"/>
        </w:rPr>
        <w:t>destination</w:t>
      </w:r>
      <w:proofErr w:type="gramEnd"/>
      <w:r w:rsidRPr="00422070">
        <w:rPr>
          <w:rFonts w:ascii="Times New Roman" w:hAnsi="Times New Roman" w:cs="Times New Roman"/>
          <w:color w:val="000090"/>
          <w:sz w:val="24"/>
          <w:szCs w:val="24"/>
        </w:rPr>
        <w:t>&gt;  &lt;</w:t>
      </w:r>
      <w:r w:rsidRPr="00422070">
        <w:rPr>
          <w:rFonts w:ascii="Times New Roman" w:hAnsi="Times New Roman" w:cs="Times New Roman"/>
          <w:b/>
          <w:i/>
          <w:color w:val="000090"/>
          <w:sz w:val="24"/>
          <w:szCs w:val="24"/>
        </w:rPr>
        <w:t>masque-inversé</w:t>
      </w:r>
      <w:r w:rsidRPr="00422070">
        <w:rPr>
          <w:rFonts w:ascii="Times New Roman" w:hAnsi="Times New Roman" w:cs="Times New Roman"/>
          <w:color w:val="000090"/>
          <w:sz w:val="24"/>
          <w:szCs w:val="24"/>
        </w:rPr>
        <w:t xml:space="preserve">&gt; </w:t>
      </w:r>
      <w:r w:rsidRPr="00422070">
        <w:rPr>
          <w:rFonts w:ascii="Times New Roman" w:hAnsi="Times New Roman" w:cs="Times New Roman"/>
          <w:i/>
          <w:color w:val="000090"/>
          <w:sz w:val="24"/>
          <w:szCs w:val="24"/>
        </w:rPr>
        <w:t>(un réseau ou une partie de réseau y compris d'ailleurs avec des bits non contigües pour le masque - ;-)</w:t>
      </w:r>
    </w:p>
    <w:p w14:paraId="5F683825" w14:textId="77777777" w:rsidR="005448F9" w:rsidRPr="00422070" w:rsidRDefault="005448F9" w:rsidP="00211D0C">
      <w:pPr>
        <w:numPr>
          <w:ilvl w:val="1"/>
          <w:numId w:val="12"/>
        </w:numPr>
        <w:spacing w:after="120"/>
        <w:jc w:val="left"/>
        <w:rPr>
          <w:rFonts w:ascii="Times New Roman" w:hAnsi="Times New Roman" w:cs="Times New Roman"/>
          <w:color w:val="000090"/>
          <w:sz w:val="24"/>
          <w:szCs w:val="24"/>
        </w:rPr>
      </w:pPr>
      <w:proofErr w:type="gramStart"/>
      <w:r w:rsidRPr="00422070">
        <w:rPr>
          <w:rFonts w:ascii="Times New Roman" w:hAnsi="Times New Roman" w:cs="Times New Roman"/>
          <w:b/>
          <w:color w:val="000090"/>
          <w:sz w:val="24"/>
          <w:szCs w:val="24"/>
        </w:rPr>
        <w:t>host</w:t>
      </w:r>
      <w:proofErr w:type="gramEnd"/>
      <w:r w:rsidRPr="00422070">
        <w:rPr>
          <w:rFonts w:ascii="Times New Roman" w:hAnsi="Times New Roman" w:cs="Times New Roman"/>
          <w:color w:val="000090"/>
          <w:sz w:val="24"/>
          <w:szCs w:val="24"/>
        </w:rPr>
        <w:t xml:space="preserve"> &lt;</w:t>
      </w:r>
      <w:r w:rsidRPr="00422070">
        <w:rPr>
          <w:rFonts w:ascii="Times New Roman" w:hAnsi="Times New Roman" w:cs="Times New Roman"/>
          <w:b/>
          <w:i/>
          <w:color w:val="000090"/>
          <w:sz w:val="24"/>
          <w:szCs w:val="24"/>
        </w:rPr>
        <w:t>adresse-</w:t>
      </w:r>
      <w:proofErr w:type="spellStart"/>
      <w:r w:rsidRPr="00422070">
        <w:rPr>
          <w:rFonts w:ascii="Times New Roman" w:hAnsi="Times New Roman" w:cs="Times New Roman"/>
          <w:b/>
          <w:i/>
          <w:color w:val="000090"/>
          <w:sz w:val="24"/>
          <w:szCs w:val="24"/>
        </w:rPr>
        <w:t>hote</w:t>
      </w:r>
      <w:proofErr w:type="spellEnd"/>
      <w:r w:rsidRPr="00422070">
        <w:rPr>
          <w:rFonts w:ascii="Times New Roman" w:hAnsi="Times New Roman" w:cs="Times New Roman"/>
          <w:color w:val="000090"/>
          <w:sz w:val="24"/>
          <w:szCs w:val="24"/>
        </w:rPr>
        <w:t xml:space="preserve">&gt; </w:t>
      </w:r>
      <w:r w:rsidRPr="00422070">
        <w:rPr>
          <w:rFonts w:ascii="Times New Roman" w:hAnsi="Times New Roman" w:cs="Times New Roman"/>
          <w:i/>
          <w:color w:val="000090"/>
          <w:sz w:val="24"/>
          <w:szCs w:val="24"/>
        </w:rPr>
        <w:t>(une seul hôte désigné par son adresse IP)</w:t>
      </w:r>
    </w:p>
    <w:p w14:paraId="3C3EBD95" w14:textId="77777777" w:rsidR="005448F9" w:rsidRPr="00422070" w:rsidRDefault="005448F9" w:rsidP="00211D0C">
      <w:pPr>
        <w:spacing w:before="120"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La règle ci-dessus autorise donc tout paquet IP (que celui-ci contienne du TCP ou de l'UDP ou même de l'ICMP) à destination du réseau 192.192.1.0, et ce quelle que soit la source du paquet (</w:t>
      </w:r>
      <w:proofErr w:type="spellStart"/>
      <w:r w:rsidRPr="00422070">
        <w:rPr>
          <w:rFonts w:ascii="Times New Roman" w:hAnsi="Times New Roman" w:cs="Times New Roman"/>
          <w:i/>
          <w:color w:val="000090"/>
          <w:sz w:val="24"/>
          <w:szCs w:val="24"/>
        </w:rPr>
        <w:t>any</w:t>
      </w:r>
      <w:proofErr w:type="spellEnd"/>
      <w:r w:rsidRPr="00422070">
        <w:rPr>
          <w:rFonts w:ascii="Times New Roman" w:hAnsi="Times New Roman" w:cs="Times New Roman"/>
          <w:color w:val="000090"/>
          <w:sz w:val="24"/>
          <w:szCs w:val="24"/>
        </w:rPr>
        <w:t>).</w:t>
      </w:r>
    </w:p>
    <w:p w14:paraId="4DFBC44F" w14:textId="77777777" w:rsidR="005448F9" w:rsidRDefault="005448F9" w:rsidP="005448F9">
      <w:pPr>
        <w:rPr>
          <w:rFonts w:ascii="Times New Roman" w:hAnsi="Times New Roman" w:cs="Times New Roman"/>
          <w:sz w:val="24"/>
          <w:szCs w:val="24"/>
        </w:rPr>
      </w:pPr>
      <w:r>
        <w:rPr>
          <w:rFonts w:ascii="Times New Roman" w:hAnsi="Times New Roman" w:cs="Times New Roman"/>
          <w:b/>
          <w:bCs/>
          <w:color w:val="660000"/>
          <w:sz w:val="24"/>
          <w:szCs w:val="24"/>
        </w:rPr>
        <w:t xml:space="preserve"># </w:t>
      </w:r>
      <w:r>
        <w:rPr>
          <w:rFonts w:ascii="Times New Roman" w:hAnsi="Times New Roman" w:cs="Times New Roman"/>
          <w:color w:val="660000"/>
          <w:sz w:val="24"/>
          <w:szCs w:val="24"/>
        </w:rPr>
        <w:t xml:space="preserve">application des </w:t>
      </w:r>
      <w:proofErr w:type="spellStart"/>
      <w:r>
        <w:rPr>
          <w:rFonts w:ascii="Times New Roman" w:hAnsi="Times New Roman" w:cs="Times New Roman"/>
          <w:color w:val="660000"/>
          <w:sz w:val="24"/>
          <w:szCs w:val="24"/>
        </w:rPr>
        <w:t>access-list</w:t>
      </w:r>
      <w:proofErr w:type="spellEnd"/>
      <w:r>
        <w:rPr>
          <w:rFonts w:ascii="Times New Roman" w:hAnsi="Times New Roman" w:cs="Times New Roman"/>
          <w:color w:val="660000"/>
          <w:sz w:val="24"/>
          <w:szCs w:val="24"/>
        </w:rPr>
        <w:t xml:space="preserve"> sur s0/0/0</w:t>
      </w:r>
    </w:p>
    <w:p w14:paraId="4EA6F9F8" w14:textId="77777777" w:rsidR="005448F9" w:rsidRDefault="005448F9" w:rsidP="005448F9">
      <w:pPr>
        <w:rPr>
          <w:rFonts w:ascii="Times New Roman" w:hAnsi="Times New Roman" w:cs="Times New Roman"/>
          <w:sz w:val="24"/>
          <w:szCs w:val="24"/>
        </w:rPr>
      </w:pPr>
    </w:p>
    <w:p w14:paraId="76D06ED0"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r w:rsidRPr="0048354B">
        <w:rPr>
          <w:rFonts w:ascii="Times New Roman" w:hAnsi="Times New Roman" w:cs="Times New Roman"/>
          <w:b/>
          <w:bCs/>
          <w:color w:val="660000"/>
          <w:sz w:val="24"/>
          <w:szCs w:val="24"/>
          <w:lang w:val="en-US"/>
        </w:rPr>
        <w:t xml:space="preserve"> interface s0/0/0</w:t>
      </w:r>
    </w:p>
    <w:p w14:paraId="35382BF5"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2 out</w:t>
      </w:r>
    </w:p>
    <w:p w14:paraId="46FB1C5D"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b/>
          <w:bCs/>
          <w:color w:val="660000"/>
          <w:sz w:val="24"/>
          <w:szCs w:val="24"/>
          <w:lang w:val="en-US"/>
        </w:rPr>
        <w:t xml:space="preserve">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102 in</w:t>
      </w:r>
    </w:p>
    <w:p w14:paraId="2A7BE4C4" w14:textId="77777777" w:rsidR="005448F9" w:rsidRPr="0048354B" w:rsidRDefault="005448F9" w:rsidP="005448F9">
      <w:pPr>
        <w:rPr>
          <w:rFonts w:ascii="Times New Roman" w:hAnsi="Times New Roman" w:cs="Times New Roman"/>
          <w:sz w:val="24"/>
          <w:szCs w:val="24"/>
          <w:lang w:val="en-US"/>
        </w:rPr>
      </w:pPr>
    </w:p>
    <w:p w14:paraId="6E0409E5" w14:textId="77777777" w:rsidR="005448F9" w:rsidRPr="00422070" w:rsidRDefault="005448F9" w:rsidP="005448F9">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Résultat obtenu / explication</w:t>
      </w:r>
    </w:p>
    <w:p w14:paraId="2BFC761A" w14:textId="77777777" w:rsidR="005448F9" w:rsidRPr="00422070" w:rsidRDefault="005448F9" w:rsidP="005448F9">
      <w:pPr>
        <w:rPr>
          <w:rFonts w:ascii="Times New Roman" w:hAnsi="Times New Roman" w:cs="Times New Roman"/>
          <w:color w:val="000090"/>
          <w:sz w:val="24"/>
          <w:szCs w:val="24"/>
        </w:rPr>
      </w:pPr>
    </w:p>
    <w:p w14:paraId="0F4B8A1B"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Vérifions que l'accès reste possible entre CIEL et COBALT, mais que la communication vers un autre site n'est possible que depuis le réseau COBALT :</w:t>
      </w:r>
    </w:p>
    <w:p w14:paraId="5FFDEC4C" w14:textId="77777777" w:rsidR="005448F9" w:rsidRDefault="005448F9" w:rsidP="005448F9">
      <w:pPr>
        <w:rPr>
          <w:rFonts w:ascii="Times New Roman" w:hAnsi="Times New Roman" w:cs="Times New Roman"/>
          <w:sz w:val="24"/>
          <w:szCs w:val="24"/>
        </w:rPr>
      </w:pPr>
    </w:p>
    <w:tbl>
      <w:tblPr>
        <w:tblW w:w="0" w:type="auto"/>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Layout w:type="fixed"/>
        <w:tblCellMar>
          <w:top w:w="15" w:type="dxa"/>
          <w:left w:w="-8" w:type="dxa"/>
          <w:bottom w:w="15" w:type="dxa"/>
          <w:right w:w="15" w:type="dxa"/>
        </w:tblCellMar>
        <w:tblLook w:val="04A0" w:firstRow="1" w:lastRow="0" w:firstColumn="1" w:lastColumn="0" w:noHBand="0" w:noVBand="1"/>
      </w:tblPr>
      <w:tblGrid>
        <w:gridCol w:w="4571"/>
        <w:gridCol w:w="5090"/>
      </w:tblGrid>
      <w:tr w:rsidR="005448F9" w14:paraId="0E20B7D6" w14:textId="77777777" w:rsidTr="00664111">
        <w:tc>
          <w:tcPr>
            <w:tcW w:w="4571"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2B5F0C2F" w14:textId="77777777" w:rsidR="005448F9" w:rsidRDefault="00664111" w:rsidP="006641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F4C308" wp14:editId="18EAB9F0">
                  <wp:extent cx="2891155" cy="2659380"/>
                  <wp:effectExtent l="19050" t="0" r="4445" b="0"/>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891155" cy="2659380"/>
                          </a:xfrm>
                          <a:prstGeom prst="rect">
                            <a:avLst/>
                          </a:prstGeom>
                          <a:noFill/>
                          <a:ln w="9525">
                            <a:noFill/>
                            <a:miter lim="800000"/>
                            <a:headEnd/>
                            <a:tailEnd/>
                          </a:ln>
                        </pic:spPr>
                      </pic:pic>
                    </a:graphicData>
                  </a:graphic>
                </wp:inline>
              </w:drawing>
            </w:r>
          </w:p>
        </w:tc>
        <w:tc>
          <w:tcPr>
            <w:tcW w:w="5090"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7863221D"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7FEBF038" wp14:editId="196B91DA">
                  <wp:extent cx="2904186" cy="2669100"/>
                  <wp:effectExtent l="19050" t="0" r="0" b="0"/>
                  <wp:docPr id="11" name="Image 5" descr="22-CaptureErreurD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22-CaptureErreurDNS.JPG"/>
                          <pic:cNvPicPr>
                            <a:picLocks noChangeAspect="1" noChangeArrowheads="1"/>
                          </pic:cNvPicPr>
                        </pic:nvPicPr>
                        <pic:blipFill>
                          <a:blip r:embed="rId18" cstate="print"/>
                          <a:stretch>
                            <a:fillRect/>
                          </a:stretch>
                        </pic:blipFill>
                        <pic:spPr bwMode="auto">
                          <a:xfrm>
                            <a:off x="0" y="0"/>
                            <a:ext cx="2904204" cy="2669117"/>
                          </a:xfrm>
                          <a:prstGeom prst="rect">
                            <a:avLst/>
                          </a:prstGeom>
                        </pic:spPr>
                      </pic:pic>
                    </a:graphicData>
                  </a:graphic>
                </wp:inline>
              </w:drawing>
            </w:r>
          </w:p>
        </w:tc>
      </w:tr>
    </w:tbl>
    <w:p w14:paraId="1839459E" w14:textId="77777777" w:rsidR="005448F9" w:rsidRDefault="005448F9" w:rsidP="005448F9">
      <w:pPr>
        <w:rPr>
          <w:rFonts w:ascii="Times New Roman" w:hAnsi="Times New Roman" w:cs="Times New Roman"/>
          <w:sz w:val="24"/>
          <w:szCs w:val="24"/>
        </w:rPr>
      </w:pPr>
    </w:p>
    <w:p w14:paraId="68306CB4" w14:textId="77777777" w:rsidR="005448F9" w:rsidRDefault="005448F9" w:rsidP="005448F9">
      <w:pPr>
        <w:rPr>
          <w:rFonts w:ascii="Times New Roman" w:hAnsi="Times New Roman" w:cs="Times New Roman"/>
          <w:color w:val="000090"/>
          <w:sz w:val="24"/>
          <w:szCs w:val="24"/>
        </w:rPr>
      </w:pPr>
      <w:r w:rsidRPr="00422070">
        <w:rPr>
          <w:rFonts w:ascii="Times New Roman" w:hAnsi="Times New Roman" w:cs="Times New Roman"/>
          <w:b/>
          <w:bCs/>
          <w:color w:val="000090"/>
          <w:sz w:val="24"/>
          <w:szCs w:val="24"/>
        </w:rPr>
        <w:t>Surprise !</w:t>
      </w:r>
      <w:r w:rsidRPr="00422070">
        <w:rPr>
          <w:rFonts w:ascii="Times New Roman" w:hAnsi="Times New Roman" w:cs="Times New Roman"/>
          <w:color w:val="000090"/>
          <w:sz w:val="24"/>
          <w:szCs w:val="24"/>
        </w:rPr>
        <w:t xml:space="preserve"> On n'obtient pas vraiment ce que l'on attendait. Plus aucune communication avec le </w:t>
      </w:r>
      <w:r w:rsidRPr="00422070">
        <w:rPr>
          <w:rFonts w:ascii="Times New Roman" w:hAnsi="Times New Roman" w:cs="Times New Roman"/>
          <w:i/>
          <w:color w:val="000090"/>
          <w:sz w:val="24"/>
          <w:szCs w:val="24"/>
        </w:rPr>
        <w:t>reste du monde</w:t>
      </w:r>
      <w:r w:rsidRPr="00422070">
        <w:rPr>
          <w:rFonts w:ascii="Times New Roman" w:hAnsi="Times New Roman" w:cs="Times New Roman"/>
          <w:color w:val="000090"/>
          <w:sz w:val="24"/>
          <w:szCs w:val="24"/>
        </w:rPr>
        <w:t xml:space="preserve"> n'est possible !</w:t>
      </w:r>
    </w:p>
    <w:p w14:paraId="24C718F9" w14:textId="77777777" w:rsidR="00386369" w:rsidRDefault="00386369" w:rsidP="005448F9">
      <w:pPr>
        <w:rPr>
          <w:rFonts w:ascii="Times New Roman" w:hAnsi="Times New Roman" w:cs="Times New Roman"/>
          <w:color w:val="000090"/>
          <w:sz w:val="24"/>
          <w:szCs w:val="24"/>
        </w:rPr>
      </w:pPr>
    </w:p>
    <w:p w14:paraId="0515CB4C" w14:textId="77777777" w:rsidR="005448F9"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En fait, le routage était assuré par le protocole RIP. Le routeur ne reçoit des informations que si elles sont à destination du réseau 192.192.1.0. Du coup les échanges RIP sont refusés et la table de routage ne contient plus - par conséquent - de route dynamique.</w:t>
      </w:r>
    </w:p>
    <w:p w14:paraId="3024D6FC" w14:textId="77777777" w:rsidR="00386369" w:rsidRDefault="00386369" w:rsidP="005448F9">
      <w:pPr>
        <w:rPr>
          <w:rFonts w:ascii="Times New Roman" w:hAnsi="Times New Roman" w:cs="Times New Roman"/>
          <w:color w:val="000090"/>
          <w:sz w:val="24"/>
          <w:szCs w:val="24"/>
        </w:rPr>
      </w:pPr>
    </w:p>
    <w:p w14:paraId="10585A1E" w14:textId="77777777" w:rsidR="00386369" w:rsidRDefault="00386369" w:rsidP="00386369">
      <w:pPr>
        <w:rPr>
          <w:rFonts w:ascii="Times New Roman" w:hAnsi="Times New Roman" w:cs="Times New Roman"/>
          <w:color w:val="000090"/>
          <w:sz w:val="24"/>
          <w:szCs w:val="24"/>
        </w:rPr>
      </w:pPr>
      <w:r>
        <w:rPr>
          <w:rFonts w:ascii="Times New Roman" w:hAnsi="Times New Roman" w:cs="Times New Roman"/>
          <w:color w:val="000090"/>
          <w:sz w:val="24"/>
          <w:szCs w:val="24"/>
        </w:rPr>
        <w:t xml:space="preserve">Remarque : </w:t>
      </w:r>
      <w:r w:rsidR="00CB6531">
        <w:rPr>
          <w:rFonts w:ascii="Times New Roman" w:hAnsi="Times New Roman" w:cs="Times New Roman"/>
          <w:color w:val="000090"/>
          <w:sz w:val="24"/>
          <w:szCs w:val="24"/>
        </w:rPr>
        <w:t>I</w:t>
      </w:r>
      <w:r>
        <w:rPr>
          <w:rFonts w:ascii="Times New Roman" w:hAnsi="Times New Roman" w:cs="Times New Roman"/>
          <w:color w:val="000090"/>
          <w:sz w:val="24"/>
          <w:szCs w:val="24"/>
        </w:rPr>
        <w:t>l faut un certain délai pour que les routes disparaissent, donc cela peut fonctionner encore quelques instants ; les routes deviennent « </w:t>
      </w:r>
      <w:proofErr w:type="spellStart"/>
      <w:r>
        <w:rPr>
          <w:rFonts w:ascii="Times New Roman" w:hAnsi="Times New Roman" w:cs="Times New Roman"/>
          <w:color w:val="000090"/>
          <w:sz w:val="24"/>
          <w:szCs w:val="24"/>
        </w:rPr>
        <w:t>possibly</w:t>
      </w:r>
      <w:proofErr w:type="spellEnd"/>
      <w:r>
        <w:rPr>
          <w:rFonts w:ascii="Times New Roman" w:hAnsi="Times New Roman" w:cs="Times New Roman"/>
          <w:color w:val="000090"/>
          <w:sz w:val="24"/>
          <w:szCs w:val="24"/>
        </w:rPr>
        <w:t xml:space="preserve"> down » au bout de 3 min et disparaissent complètement après 9 minutes normalement.</w:t>
      </w:r>
    </w:p>
    <w:p w14:paraId="2885D8D6" w14:textId="77777777" w:rsidR="00386369" w:rsidRPr="00422070" w:rsidRDefault="00386369" w:rsidP="005448F9">
      <w:pPr>
        <w:rPr>
          <w:rFonts w:ascii="Times New Roman" w:hAnsi="Times New Roman" w:cs="Times New Roman"/>
          <w:color w:val="000090"/>
          <w:sz w:val="24"/>
          <w:szCs w:val="24"/>
        </w:rPr>
      </w:pPr>
    </w:p>
    <w:p w14:paraId="31DC5C77" w14:textId="77777777" w:rsidR="00664111" w:rsidRPr="00422070" w:rsidRDefault="00664111">
      <w:pPr>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br w:type="page"/>
      </w:r>
    </w:p>
    <w:p w14:paraId="6DD40916" w14:textId="77777777" w:rsidR="005448F9" w:rsidRPr="00422070" w:rsidRDefault="005448F9" w:rsidP="00211D0C">
      <w:pPr>
        <w:spacing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lastRenderedPageBreak/>
        <w:t>Les copies d'écran ci-dessous montrent :</w:t>
      </w:r>
    </w:p>
    <w:p w14:paraId="7A6D723F" w14:textId="77777777" w:rsidR="0033631D" w:rsidRDefault="00664111">
      <w:pPr>
        <w:pStyle w:val="Paragraphedeliste"/>
        <w:numPr>
          <w:ilvl w:val="0"/>
          <w:numId w:val="37"/>
        </w:numPr>
        <w:spacing w:after="0" w:line="240" w:lineRule="auto"/>
        <w:ind w:left="714" w:hanging="357"/>
        <w:contextualSpacing w:val="0"/>
        <w:jc w:val="both"/>
        <w:rPr>
          <w:rFonts w:ascii="Times New Roman" w:hAnsi="Times New Roman" w:cs="Times New Roman"/>
          <w:color w:val="000090"/>
          <w:sz w:val="24"/>
          <w:szCs w:val="24"/>
        </w:rPr>
      </w:pPr>
      <w:r w:rsidRPr="00422070">
        <w:rPr>
          <w:rFonts w:ascii="Times New Roman" w:hAnsi="Times New Roman" w:cs="Times New Roman"/>
          <w:color w:val="000090"/>
          <w:sz w:val="24"/>
          <w:szCs w:val="24"/>
        </w:rPr>
        <w:t>Le test qui a aidé à identifier le problème. On pouvait penser à un filtrage trop important mais le résultat du ping est assez parlant : Router1 (192.168.1.1) n'a pas de route vers la destination 201.10.10.80.</w:t>
      </w:r>
    </w:p>
    <w:p w14:paraId="53C4D265" w14:textId="77777777" w:rsidR="0033631D" w:rsidRDefault="00664111">
      <w:pPr>
        <w:pStyle w:val="Paragraphedeliste"/>
        <w:numPr>
          <w:ilvl w:val="0"/>
          <w:numId w:val="37"/>
        </w:numPr>
        <w:spacing w:after="0" w:line="240" w:lineRule="auto"/>
        <w:ind w:left="714" w:hanging="357"/>
        <w:contextualSpacing w:val="0"/>
        <w:jc w:val="both"/>
        <w:rPr>
          <w:rFonts w:ascii="Times New Roman" w:hAnsi="Times New Roman" w:cs="Times New Roman"/>
          <w:color w:val="000090"/>
          <w:sz w:val="24"/>
          <w:szCs w:val="24"/>
        </w:rPr>
      </w:pPr>
      <w:r w:rsidRPr="00422070">
        <w:rPr>
          <w:rFonts w:ascii="Times New Roman" w:hAnsi="Times New Roman" w:cs="Times New Roman"/>
          <w:color w:val="000090"/>
          <w:sz w:val="24"/>
          <w:szCs w:val="24"/>
        </w:rPr>
        <w:t>L'absence de routes fournies par le protocole RIP dans la table de routage confirme le soupçon.</w:t>
      </w:r>
    </w:p>
    <w:p w14:paraId="40C8621B" w14:textId="77777777" w:rsidR="00211D0C" w:rsidRPr="00211D0C" w:rsidRDefault="00211D0C" w:rsidP="00211D0C">
      <w:pPr>
        <w:rPr>
          <w:rFonts w:ascii="Times New Roman" w:hAnsi="Times New Roman" w:cs="Times New Roman"/>
          <w:color w:val="3333FF"/>
          <w:sz w:val="24"/>
          <w:szCs w:val="24"/>
        </w:rPr>
      </w:pPr>
    </w:p>
    <w:tbl>
      <w:tblPr>
        <w:tblW w:w="5011" w:type="pc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firstRow="1" w:lastRow="0" w:firstColumn="1" w:lastColumn="0" w:noHBand="0" w:noVBand="1"/>
      </w:tblPr>
      <w:tblGrid>
        <w:gridCol w:w="4946"/>
        <w:gridCol w:w="4698"/>
      </w:tblGrid>
      <w:tr w:rsidR="005448F9" w14:paraId="50FC26E0" w14:textId="77777777" w:rsidTr="00664111">
        <w:tc>
          <w:tcPr>
            <w:tcW w:w="4966"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6268717C"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4EC71543" wp14:editId="4687869A">
                  <wp:extent cx="3174365" cy="2917190"/>
                  <wp:effectExtent l="0" t="0" r="0" b="0"/>
                  <wp:docPr id="12" name="Image 8" descr="23-CaptureErreur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23-CaptureErreurRip.JPG"/>
                          <pic:cNvPicPr>
                            <a:picLocks noChangeAspect="1" noChangeArrowheads="1"/>
                          </pic:cNvPicPr>
                        </pic:nvPicPr>
                        <pic:blipFill>
                          <a:blip r:embed="rId19" cstate="print"/>
                          <a:stretch>
                            <a:fillRect/>
                          </a:stretch>
                        </pic:blipFill>
                        <pic:spPr bwMode="auto">
                          <a:xfrm>
                            <a:off x="0" y="0"/>
                            <a:ext cx="3174365" cy="2917190"/>
                          </a:xfrm>
                          <a:prstGeom prst="rect">
                            <a:avLst/>
                          </a:prstGeom>
                        </pic:spPr>
                      </pic:pic>
                    </a:graphicData>
                  </a:graphic>
                </wp:inline>
              </w:drawing>
            </w:r>
          </w:p>
        </w:tc>
        <w:tc>
          <w:tcPr>
            <w:tcW w:w="4717"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5BD68D6B"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5843A4ED" wp14:editId="361AEFEA">
                  <wp:extent cx="3014980" cy="2792095"/>
                  <wp:effectExtent l="0" t="0" r="0" b="0"/>
                  <wp:docPr id="13" name="Image 6" descr="24-TableRoutageSans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24-TableRoutageSansRip.JPG"/>
                          <pic:cNvPicPr>
                            <a:picLocks noChangeAspect="1" noChangeArrowheads="1"/>
                          </pic:cNvPicPr>
                        </pic:nvPicPr>
                        <pic:blipFill>
                          <a:blip r:embed="rId20" cstate="print"/>
                          <a:stretch>
                            <a:fillRect/>
                          </a:stretch>
                        </pic:blipFill>
                        <pic:spPr bwMode="auto">
                          <a:xfrm>
                            <a:off x="0" y="0"/>
                            <a:ext cx="3014980" cy="2792095"/>
                          </a:xfrm>
                          <a:prstGeom prst="rect">
                            <a:avLst/>
                          </a:prstGeom>
                        </pic:spPr>
                      </pic:pic>
                    </a:graphicData>
                  </a:graphic>
                </wp:inline>
              </w:drawing>
            </w:r>
          </w:p>
        </w:tc>
      </w:tr>
    </w:tbl>
    <w:p w14:paraId="746C3384" w14:textId="77777777" w:rsidR="005448F9" w:rsidRDefault="005448F9" w:rsidP="005448F9">
      <w:pPr>
        <w:rPr>
          <w:rFonts w:ascii="Times New Roman" w:hAnsi="Times New Roman" w:cs="Times New Roman"/>
          <w:sz w:val="24"/>
          <w:szCs w:val="24"/>
        </w:rPr>
      </w:pPr>
    </w:p>
    <w:p w14:paraId="76014E7A" w14:textId="77777777" w:rsidR="005448F9" w:rsidRPr="00422070" w:rsidRDefault="005448F9" w:rsidP="00664111">
      <w:pPr>
        <w:spacing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Un échange </w:t>
      </w:r>
      <w:r w:rsidR="00716A1F">
        <w:rPr>
          <w:rFonts w:ascii="Times New Roman" w:hAnsi="Times New Roman" w:cs="Times New Roman"/>
          <w:color w:val="000090"/>
          <w:sz w:val="24"/>
          <w:szCs w:val="24"/>
        </w:rPr>
        <w:t>RIP</w:t>
      </w:r>
      <w:r w:rsidRPr="00422070">
        <w:rPr>
          <w:rFonts w:ascii="Times New Roman" w:hAnsi="Times New Roman" w:cs="Times New Roman"/>
          <w:color w:val="000090"/>
          <w:sz w:val="24"/>
          <w:szCs w:val="24"/>
        </w:rPr>
        <w:t xml:space="preserve">, capturé grâce au mode simulation, permet de repérer le protocole et le port utilisé par RIP pour l'autoriser. Encore une fois, on profite des riches fonctionnalités de </w:t>
      </w:r>
      <w:proofErr w:type="spellStart"/>
      <w:r w:rsidRPr="00422070">
        <w:rPr>
          <w:rFonts w:ascii="Times New Roman" w:hAnsi="Times New Roman" w:cs="Times New Roman"/>
          <w:color w:val="000090"/>
          <w:sz w:val="24"/>
          <w:szCs w:val="24"/>
        </w:rPr>
        <w:t>Packet</w:t>
      </w:r>
      <w:proofErr w:type="spellEnd"/>
      <w:r w:rsidRPr="00422070">
        <w:rPr>
          <w:rFonts w:ascii="Times New Roman" w:hAnsi="Times New Roman" w:cs="Times New Roman"/>
          <w:color w:val="000090"/>
          <w:sz w:val="24"/>
          <w:szCs w:val="24"/>
        </w:rPr>
        <w:t xml:space="preserve"> </w:t>
      </w:r>
      <w:r w:rsidR="00716A1F">
        <w:rPr>
          <w:rFonts w:ascii="Times New Roman" w:hAnsi="Times New Roman" w:cs="Times New Roman"/>
          <w:color w:val="000090"/>
          <w:sz w:val="24"/>
          <w:szCs w:val="24"/>
        </w:rPr>
        <w:t>T</w:t>
      </w:r>
      <w:r w:rsidRPr="00422070">
        <w:rPr>
          <w:rFonts w:ascii="Times New Roman" w:hAnsi="Times New Roman" w:cs="Times New Roman"/>
          <w:color w:val="000090"/>
          <w:sz w:val="24"/>
          <w:szCs w:val="24"/>
        </w:rPr>
        <w:t>racer.</w:t>
      </w:r>
    </w:p>
    <w:p w14:paraId="2B2CA485"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4272B95A" wp14:editId="463D8743">
            <wp:extent cx="3505688" cy="3499143"/>
            <wp:effectExtent l="19050" t="0" r="0" b="0"/>
            <wp:docPr id="14" name="Image 9" descr="25-CaptureData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25-CaptureDataRIP.JPG"/>
                    <pic:cNvPicPr>
                      <a:picLocks noChangeAspect="1" noChangeArrowheads="1"/>
                    </pic:cNvPicPr>
                  </pic:nvPicPr>
                  <pic:blipFill>
                    <a:blip r:embed="rId21" cstate="print"/>
                    <a:stretch>
                      <a:fillRect/>
                    </a:stretch>
                  </pic:blipFill>
                  <pic:spPr bwMode="auto">
                    <a:xfrm>
                      <a:off x="0" y="0"/>
                      <a:ext cx="3504978" cy="3498434"/>
                    </a:xfrm>
                    <a:prstGeom prst="rect">
                      <a:avLst/>
                    </a:prstGeom>
                  </pic:spPr>
                </pic:pic>
              </a:graphicData>
            </a:graphic>
          </wp:inline>
        </w:drawing>
      </w:r>
    </w:p>
    <w:p w14:paraId="6AB04214" w14:textId="77777777" w:rsidR="005448F9" w:rsidRDefault="005448F9" w:rsidP="005448F9">
      <w:pPr>
        <w:rPr>
          <w:rFonts w:ascii="Times New Roman" w:hAnsi="Times New Roman" w:cs="Times New Roman"/>
          <w:sz w:val="24"/>
          <w:szCs w:val="24"/>
        </w:rPr>
      </w:pPr>
    </w:p>
    <w:p w14:paraId="06E3E936"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On peut repérer que RIP utilise des </w:t>
      </w:r>
      <w:r w:rsidRPr="00422070">
        <w:rPr>
          <w:rFonts w:ascii="Times New Roman" w:hAnsi="Times New Roman" w:cs="Times New Roman"/>
          <w:i/>
          <w:color w:val="000090"/>
          <w:sz w:val="24"/>
          <w:szCs w:val="24"/>
        </w:rPr>
        <w:t>broadcasts</w:t>
      </w:r>
      <w:r w:rsidRPr="00422070">
        <w:rPr>
          <w:rFonts w:ascii="Times New Roman" w:hAnsi="Times New Roman" w:cs="Times New Roman"/>
          <w:color w:val="000090"/>
          <w:sz w:val="24"/>
          <w:szCs w:val="24"/>
        </w:rPr>
        <w:t xml:space="preserve"> et que les échanges se font en UDP sur le port 520 (aussi bien en source qu'en destination).</w:t>
      </w:r>
    </w:p>
    <w:p w14:paraId="70767E54"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lastRenderedPageBreak/>
        <w:t xml:space="preserve">Cet imprévu va nous permettre d'appréhender un peu plus la puissance des </w:t>
      </w:r>
      <w:proofErr w:type="spellStart"/>
      <w:r w:rsidRPr="00422070">
        <w:rPr>
          <w:rFonts w:ascii="Times New Roman" w:hAnsi="Times New Roman" w:cs="Times New Roman"/>
          <w:i/>
          <w:color w:val="000090"/>
          <w:sz w:val="24"/>
          <w:szCs w:val="24"/>
        </w:rPr>
        <w:t>access-lists</w:t>
      </w:r>
      <w:proofErr w:type="spellEnd"/>
      <w:r w:rsidRPr="00422070">
        <w:rPr>
          <w:rFonts w:ascii="Times New Roman" w:hAnsi="Times New Roman" w:cs="Times New Roman"/>
          <w:color w:val="000090"/>
          <w:sz w:val="24"/>
          <w:szCs w:val="24"/>
        </w:rPr>
        <w:t xml:space="preserve"> étendues. Nous allons ajouter une autorisation spécifique au protocole RIP.</w:t>
      </w:r>
    </w:p>
    <w:p w14:paraId="0CD941D2" w14:textId="77777777" w:rsidR="005448F9" w:rsidRDefault="005448F9" w:rsidP="005448F9">
      <w:pPr>
        <w:rPr>
          <w:rFonts w:ascii="Times New Roman" w:hAnsi="Times New Roman" w:cs="Times New Roman"/>
          <w:sz w:val="24"/>
          <w:szCs w:val="24"/>
        </w:rPr>
      </w:pPr>
    </w:p>
    <w:p w14:paraId="05BEDEF3"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 xml:space="preserve"># On autorise tout trafic </w:t>
      </w:r>
      <w:proofErr w:type="spellStart"/>
      <w:r>
        <w:rPr>
          <w:rFonts w:ascii="Times New Roman" w:hAnsi="Times New Roman" w:cs="Times New Roman"/>
          <w:color w:val="660000"/>
          <w:sz w:val="24"/>
          <w:szCs w:val="24"/>
        </w:rPr>
        <w:t>udp</w:t>
      </w:r>
      <w:proofErr w:type="spellEnd"/>
      <w:r>
        <w:rPr>
          <w:rFonts w:ascii="Times New Roman" w:hAnsi="Times New Roman" w:cs="Times New Roman"/>
          <w:color w:val="660000"/>
          <w:sz w:val="24"/>
          <w:szCs w:val="24"/>
        </w:rPr>
        <w:t xml:space="preserve"> (on pourrait préciser la source éventuellement mais ce n'est pas très utile) pourvu que le port (source </w:t>
      </w:r>
      <w:r>
        <w:rPr>
          <w:rFonts w:ascii="Times New Roman" w:hAnsi="Times New Roman" w:cs="Times New Roman"/>
          <w:b/>
          <w:bCs/>
          <w:color w:val="660000"/>
          <w:sz w:val="24"/>
          <w:szCs w:val="24"/>
          <w:u w:val="single"/>
        </w:rPr>
        <w:t>et</w:t>
      </w:r>
      <w:r>
        <w:rPr>
          <w:rFonts w:ascii="Times New Roman" w:hAnsi="Times New Roman" w:cs="Times New Roman"/>
          <w:color w:val="660000"/>
          <w:sz w:val="24"/>
          <w:szCs w:val="24"/>
        </w:rPr>
        <w:t xml:space="preserve"> destination ici) soit 520.</w:t>
      </w:r>
    </w:p>
    <w:p w14:paraId="067BB299" w14:textId="77777777" w:rsidR="005448F9" w:rsidRDefault="005448F9" w:rsidP="005448F9">
      <w:pPr>
        <w:rPr>
          <w:rFonts w:ascii="Times New Roman" w:hAnsi="Times New Roman" w:cs="Times New Roman"/>
          <w:sz w:val="24"/>
          <w:szCs w:val="24"/>
        </w:rPr>
      </w:pPr>
    </w:p>
    <w:p w14:paraId="527F5266" w14:textId="2A5442FB" w:rsidR="005448F9" w:rsidRDefault="005448F9" w:rsidP="005448F9">
      <w:pPr>
        <w:rPr>
          <w:rFonts w:ascii="Times New Roman" w:hAnsi="Times New Roman" w:cs="Times New Roman"/>
          <w:b/>
          <w:bCs/>
          <w:color w:val="660000"/>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 xml:space="preserve">access-list 102 permit </w:t>
      </w:r>
      <w:proofErr w:type="spellStart"/>
      <w:r w:rsidRPr="0048354B">
        <w:rPr>
          <w:rFonts w:ascii="Times New Roman" w:hAnsi="Times New Roman" w:cs="Times New Roman"/>
          <w:b/>
          <w:bCs/>
          <w:color w:val="660000"/>
          <w:sz w:val="24"/>
          <w:szCs w:val="24"/>
          <w:lang w:val="en-US"/>
        </w:rPr>
        <w:t>udp</w:t>
      </w:r>
      <w:proofErr w:type="spellEnd"/>
      <w:r w:rsidRPr="0048354B">
        <w:rPr>
          <w:rFonts w:ascii="Times New Roman" w:hAnsi="Times New Roman" w:cs="Times New Roman"/>
          <w:b/>
          <w:bCs/>
          <w:color w:val="660000"/>
          <w:sz w:val="24"/>
          <w:szCs w:val="24"/>
          <w:lang w:val="en-US"/>
        </w:rPr>
        <w:t xml:space="preserve"> any eq 520 any eq 52</w:t>
      </w:r>
      <w:r w:rsidR="00F77F92">
        <w:rPr>
          <w:rFonts w:ascii="Times New Roman" w:hAnsi="Times New Roman" w:cs="Times New Roman"/>
          <w:b/>
          <w:bCs/>
          <w:color w:val="660000"/>
          <w:sz w:val="24"/>
          <w:szCs w:val="24"/>
          <w:lang w:val="en-US"/>
        </w:rPr>
        <w:t>0</w:t>
      </w:r>
    </w:p>
    <w:p w14:paraId="7D9A531F" w14:textId="14740B7D" w:rsidR="00F77F92" w:rsidRPr="0048354B" w:rsidRDefault="00F77F92" w:rsidP="005448F9">
      <w:pPr>
        <w:rPr>
          <w:rFonts w:ascii="Times New Roman" w:hAnsi="Times New Roman" w:cs="Times New Roman"/>
          <w:sz w:val="24"/>
          <w:szCs w:val="24"/>
          <w:lang w:val="en-US"/>
        </w:rPr>
      </w:pPr>
      <w:r w:rsidRPr="00F77F92">
        <w:rPr>
          <w:rFonts w:ascii="Times New Roman" w:hAnsi="Times New Roman" w:cs="Times New Roman"/>
          <w:noProof/>
          <w:sz w:val="24"/>
          <w:szCs w:val="24"/>
          <w:lang w:val="en-US"/>
        </w:rPr>
        <w:drawing>
          <wp:inline distT="0" distB="0" distL="0" distR="0" wp14:anchorId="42E98005" wp14:editId="12E10FD8">
            <wp:extent cx="4420217" cy="695422"/>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0217" cy="695422"/>
                    </a:xfrm>
                    <a:prstGeom prst="rect">
                      <a:avLst/>
                    </a:prstGeom>
                  </pic:spPr>
                </pic:pic>
              </a:graphicData>
            </a:graphic>
          </wp:inline>
        </w:drawing>
      </w:r>
    </w:p>
    <w:p w14:paraId="79890372" w14:textId="77777777" w:rsidR="005448F9" w:rsidRPr="0048354B" w:rsidRDefault="005448F9" w:rsidP="005448F9">
      <w:pPr>
        <w:rPr>
          <w:rFonts w:ascii="Times New Roman" w:hAnsi="Times New Roman" w:cs="Times New Roman"/>
          <w:sz w:val="24"/>
          <w:szCs w:val="24"/>
          <w:lang w:val="en-US"/>
        </w:rPr>
      </w:pPr>
    </w:p>
    <w:p w14:paraId="185617F0"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Suite à cet ajout, on a bien les constats souhaités/attendus, après quelques </w:t>
      </w:r>
      <w:r w:rsidR="00386369">
        <w:rPr>
          <w:rFonts w:ascii="Times New Roman" w:hAnsi="Times New Roman" w:cs="Times New Roman"/>
          <w:color w:val="000090"/>
          <w:sz w:val="24"/>
          <w:szCs w:val="24"/>
        </w:rPr>
        <w:t xml:space="preserve">30 </w:t>
      </w:r>
      <w:r w:rsidRPr="00422070">
        <w:rPr>
          <w:rFonts w:ascii="Times New Roman" w:hAnsi="Times New Roman" w:cs="Times New Roman"/>
          <w:color w:val="000090"/>
          <w:sz w:val="24"/>
          <w:szCs w:val="24"/>
        </w:rPr>
        <w:t>secondes de délai :</w:t>
      </w:r>
    </w:p>
    <w:p w14:paraId="39E11ED7" w14:textId="77777777" w:rsidR="005448F9" w:rsidRDefault="005448F9" w:rsidP="005448F9">
      <w:pPr>
        <w:rPr>
          <w:rFonts w:ascii="Times New Roman" w:hAnsi="Times New Roman" w:cs="Times New Roman"/>
          <w:sz w:val="24"/>
          <w:szCs w:val="24"/>
        </w:rPr>
      </w:pPr>
    </w:p>
    <w:tbl>
      <w:tblPr>
        <w:tblW w:w="5000" w:type="pc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firstRow="1" w:lastRow="0" w:firstColumn="1" w:lastColumn="0" w:noHBand="0" w:noVBand="1"/>
      </w:tblPr>
      <w:tblGrid>
        <w:gridCol w:w="4864"/>
        <w:gridCol w:w="4780"/>
      </w:tblGrid>
      <w:tr w:rsidR="005448F9" w14:paraId="3B466C0D" w14:textId="77777777" w:rsidTr="005448F9">
        <w:tc>
          <w:tcPr>
            <w:tcW w:w="5145"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0C68F0FB"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417AFFD0" wp14:editId="26B4ACAD">
                  <wp:extent cx="3181350" cy="2923540"/>
                  <wp:effectExtent l="0" t="0" r="0" b="0"/>
                  <wp:docPr id="15" name="Image 10" descr="27-CaptureRos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27-CaptureRoseOK.JPG"/>
                          <pic:cNvPicPr>
                            <a:picLocks noChangeAspect="1" noChangeArrowheads="1"/>
                          </pic:cNvPicPr>
                        </pic:nvPicPr>
                        <pic:blipFill>
                          <a:blip r:embed="rId23" cstate="print"/>
                          <a:stretch>
                            <a:fillRect/>
                          </a:stretch>
                        </pic:blipFill>
                        <pic:spPr bwMode="auto">
                          <a:xfrm>
                            <a:off x="0" y="0"/>
                            <a:ext cx="3181350" cy="2923540"/>
                          </a:xfrm>
                          <a:prstGeom prst="rect">
                            <a:avLst/>
                          </a:prstGeom>
                        </pic:spPr>
                      </pic:pic>
                    </a:graphicData>
                  </a:graphic>
                </wp:inline>
              </w:drawing>
            </w:r>
          </w:p>
        </w:tc>
        <w:tc>
          <w:tcPr>
            <w:tcW w:w="5058"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30F17C9D"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7C5121B7" wp14:editId="4F876483">
                  <wp:extent cx="3126105" cy="2872740"/>
                  <wp:effectExtent l="0" t="0" r="0" b="0"/>
                  <wp:docPr id="16" name="Image 11" descr="28-CaptureRose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28-CaptureRoseKO.JPG"/>
                          <pic:cNvPicPr>
                            <a:picLocks noChangeAspect="1" noChangeArrowheads="1"/>
                          </pic:cNvPicPr>
                        </pic:nvPicPr>
                        <pic:blipFill>
                          <a:blip r:embed="rId24" cstate="print"/>
                          <a:stretch>
                            <a:fillRect/>
                          </a:stretch>
                        </pic:blipFill>
                        <pic:spPr bwMode="auto">
                          <a:xfrm>
                            <a:off x="0" y="0"/>
                            <a:ext cx="3126105" cy="2872740"/>
                          </a:xfrm>
                          <a:prstGeom prst="rect">
                            <a:avLst/>
                          </a:prstGeom>
                        </pic:spPr>
                      </pic:pic>
                    </a:graphicData>
                  </a:graphic>
                </wp:inline>
              </w:drawing>
            </w:r>
          </w:p>
        </w:tc>
      </w:tr>
    </w:tbl>
    <w:p w14:paraId="17AC0079" w14:textId="77777777" w:rsidR="005448F9" w:rsidRDefault="005448F9" w:rsidP="005448F9">
      <w:pPr>
        <w:rPr>
          <w:rFonts w:ascii="Times New Roman" w:hAnsi="Times New Roman" w:cs="Times New Roman"/>
          <w:sz w:val="24"/>
          <w:szCs w:val="24"/>
        </w:rPr>
      </w:pPr>
    </w:p>
    <w:p w14:paraId="3C9ADBF4"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Pour être complet, il faut prendre le soin de tester également :</w:t>
      </w:r>
    </w:p>
    <w:p w14:paraId="1BF4E9BF" w14:textId="77777777" w:rsidR="0033631D" w:rsidRDefault="005448F9">
      <w:pPr>
        <w:numPr>
          <w:ilvl w:val="0"/>
          <w:numId w:val="14"/>
        </w:numPr>
        <w:ind w:left="714" w:hanging="357"/>
        <w:rPr>
          <w:rFonts w:ascii="Times New Roman" w:hAnsi="Times New Roman" w:cs="Times New Roman"/>
          <w:color w:val="000090"/>
          <w:sz w:val="24"/>
          <w:szCs w:val="24"/>
        </w:rPr>
      </w:pPr>
      <w:proofErr w:type="gramStart"/>
      <w:r w:rsidRPr="00422070">
        <w:rPr>
          <w:rFonts w:ascii="Times New Roman" w:hAnsi="Times New Roman" w:cs="Times New Roman"/>
          <w:color w:val="000090"/>
          <w:sz w:val="24"/>
          <w:szCs w:val="24"/>
        </w:rPr>
        <w:t>une</w:t>
      </w:r>
      <w:proofErr w:type="gramEnd"/>
      <w:r w:rsidRPr="00422070">
        <w:rPr>
          <w:rFonts w:ascii="Times New Roman" w:hAnsi="Times New Roman" w:cs="Times New Roman"/>
          <w:color w:val="000090"/>
          <w:sz w:val="24"/>
          <w:szCs w:val="24"/>
        </w:rPr>
        <w:t xml:space="preserve"> communication de </w:t>
      </w:r>
      <w:r w:rsidR="00386369">
        <w:rPr>
          <w:rFonts w:ascii="Times New Roman" w:hAnsi="Times New Roman" w:cs="Times New Roman"/>
          <w:color w:val="000090"/>
          <w:sz w:val="24"/>
          <w:szCs w:val="24"/>
        </w:rPr>
        <w:t>COBALT</w:t>
      </w:r>
      <w:r w:rsidRPr="00422070">
        <w:rPr>
          <w:rFonts w:ascii="Times New Roman" w:hAnsi="Times New Roman" w:cs="Times New Roman"/>
          <w:color w:val="000090"/>
          <w:sz w:val="24"/>
          <w:szCs w:val="24"/>
        </w:rPr>
        <w:t xml:space="preserve"> vers CIEL et </w:t>
      </w:r>
      <w:r w:rsidRPr="00422070">
        <w:rPr>
          <w:rFonts w:ascii="Times New Roman" w:hAnsi="Times New Roman" w:cs="Times New Roman"/>
          <w:i/>
          <w:iCs/>
          <w:color w:val="000090"/>
          <w:sz w:val="24"/>
          <w:szCs w:val="24"/>
        </w:rPr>
        <w:t>vice-versa</w:t>
      </w:r>
      <w:r w:rsidRPr="00422070">
        <w:rPr>
          <w:rFonts w:ascii="Times New Roman" w:hAnsi="Times New Roman" w:cs="Times New Roman"/>
          <w:color w:val="000090"/>
          <w:sz w:val="24"/>
          <w:szCs w:val="24"/>
        </w:rPr>
        <w:t>. Vous devez obtenir un résultat positif.</w:t>
      </w:r>
    </w:p>
    <w:p w14:paraId="1DB81084" w14:textId="77777777" w:rsidR="005448F9" w:rsidRPr="00422070" w:rsidRDefault="005448F9" w:rsidP="002105C7">
      <w:pPr>
        <w:numPr>
          <w:ilvl w:val="0"/>
          <w:numId w:val="14"/>
        </w:numPr>
        <w:ind w:left="714" w:hanging="357"/>
        <w:jc w:val="left"/>
        <w:rPr>
          <w:rFonts w:ascii="Times New Roman" w:hAnsi="Times New Roman" w:cs="Times New Roman"/>
          <w:color w:val="000090"/>
          <w:sz w:val="24"/>
          <w:szCs w:val="24"/>
        </w:rPr>
      </w:pPr>
      <w:proofErr w:type="gramStart"/>
      <w:r w:rsidRPr="00422070">
        <w:rPr>
          <w:rFonts w:ascii="Times New Roman" w:hAnsi="Times New Roman" w:cs="Times New Roman"/>
          <w:color w:val="000090"/>
          <w:sz w:val="24"/>
          <w:szCs w:val="24"/>
        </w:rPr>
        <w:t>une</w:t>
      </w:r>
      <w:proofErr w:type="gramEnd"/>
      <w:r w:rsidRPr="00422070">
        <w:rPr>
          <w:rFonts w:ascii="Times New Roman" w:hAnsi="Times New Roman" w:cs="Times New Roman"/>
          <w:color w:val="000090"/>
          <w:sz w:val="24"/>
          <w:szCs w:val="24"/>
        </w:rPr>
        <w:t xml:space="preserve"> communication depuis l'extérieur vers </w:t>
      </w:r>
      <w:r w:rsidR="00386369">
        <w:rPr>
          <w:rFonts w:ascii="Times New Roman" w:hAnsi="Times New Roman" w:cs="Times New Roman"/>
          <w:color w:val="000090"/>
          <w:sz w:val="24"/>
          <w:szCs w:val="24"/>
        </w:rPr>
        <w:t>COBALT</w:t>
      </w:r>
      <w:r w:rsidRPr="00422070">
        <w:rPr>
          <w:rFonts w:ascii="Times New Roman" w:hAnsi="Times New Roman" w:cs="Times New Roman"/>
          <w:color w:val="000090"/>
          <w:sz w:val="24"/>
          <w:szCs w:val="24"/>
        </w:rPr>
        <w:t xml:space="preserve"> et CIEL : seule la 1ère communication est possible.</w:t>
      </w:r>
    </w:p>
    <w:p w14:paraId="395E6069"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Maintenant que nous avons vu les bases, nous allons chercher à mettre en place quelques scénarios complémentaires.</w:t>
      </w:r>
    </w:p>
    <w:p w14:paraId="74A5686B" w14:textId="77777777" w:rsidR="005448F9" w:rsidRDefault="005448F9" w:rsidP="005448F9">
      <w:pPr>
        <w:rPr>
          <w:rFonts w:ascii="Times New Roman" w:hAnsi="Times New Roman" w:cs="Times New Roman"/>
          <w:sz w:val="24"/>
          <w:szCs w:val="24"/>
        </w:rPr>
      </w:pPr>
    </w:p>
    <w:p w14:paraId="08A3CDA1" w14:textId="77777777" w:rsidR="005448F9" w:rsidRDefault="005448F9" w:rsidP="005448F9">
      <w:pPr>
        <w:rPr>
          <w:rFonts w:ascii="Times New Roman" w:hAnsi="Times New Roman" w:cs="Times New Roman"/>
          <w:sz w:val="24"/>
          <w:szCs w:val="24"/>
        </w:rPr>
      </w:pPr>
    </w:p>
    <w:p w14:paraId="0F145D9A" w14:textId="77777777" w:rsidR="005448F9" w:rsidRPr="00422070" w:rsidRDefault="005448F9" w:rsidP="005448F9">
      <w:pPr>
        <w:outlineLvl w:val="2"/>
        <w:rPr>
          <w:rFonts w:ascii="Times New Roman" w:hAnsi="Times New Roman" w:cs="Times New Roman"/>
          <w:b/>
          <w:bCs/>
          <w:color w:val="B02200"/>
          <w:sz w:val="27"/>
          <w:szCs w:val="27"/>
        </w:rPr>
      </w:pPr>
      <w:r w:rsidRPr="00422070">
        <w:rPr>
          <w:rFonts w:ascii="Times New Roman" w:hAnsi="Times New Roman" w:cs="Times New Roman"/>
          <w:b/>
          <w:bCs/>
          <w:color w:val="B02200"/>
          <w:sz w:val="27"/>
          <w:szCs w:val="27"/>
        </w:rPr>
        <w:t>SCENARIO 3 : ACCES RESTREINT pour le réseau COBALT</w:t>
      </w:r>
    </w:p>
    <w:p w14:paraId="1B5794B2" w14:textId="77777777" w:rsidR="005448F9" w:rsidRDefault="005448F9" w:rsidP="005448F9">
      <w:pPr>
        <w:rPr>
          <w:rFonts w:ascii="Times New Roman" w:hAnsi="Times New Roman" w:cs="Times New Roman"/>
          <w:sz w:val="24"/>
          <w:szCs w:val="24"/>
        </w:rPr>
      </w:pPr>
    </w:p>
    <w:p w14:paraId="09F0298A"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L'accès internet pour le réseau COBALT est "universel". Nous souhaiterions maintenant interdire l'accès à quelques sites.</w:t>
      </w:r>
    </w:p>
    <w:p w14:paraId="5D764170" w14:textId="77777777" w:rsidR="005448F9" w:rsidRPr="00422070" w:rsidRDefault="005448F9" w:rsidP="00211D0C">
      <w:pPr>
        <w:spacing w:before="120" w:after="120"/>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Cahier des charges</w:t>
      </w:r>
    </w:p>
    <w:p w14:paraId="1CB94945"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On souhaite simplement :</w:t>
      </w:r>
    </w:p>
    <w:p w14:paraId="0B3C9EE8" w14:textId="77777777" w:rsidR="005448F9" w:rsidRPr="00422070" w:rsidRDefault="005448F9" w:rsidP="002105C7">
      <w:pPr>
        <w:numPr>
          <w:ilvl w:val="0"/>
          <w:numId w:val="15"/>
        </w:numPr>
        <w:ind w:left="714" w:hanging="357"/>
        <w:jc w:val="left"/>
        <w:rPr>
          <w:color w:val="000090"/>
        </w:rPr>
      </w:pPr>
      <w:r w:rsidRPr="00422070">
        <w:rPr>
          <w:rFonts w:ascii="Times New Roman" w:hAnsi="Times New Roman" w:cs="Times New Roman"/>
          <w:color w:val="000090"/>
          <w:sz w:val="24"/>
          <w:szCs w:val="24"/>
        </w:rPr>
        <w:t xml:space="preserve">Continuer à autoriser le réseau "COBALT" (192.192.1.0) à avoir accès au </w:t>
      </w:r>
      <w:r w:rsidRPr="00422070">
        <w:rPr>
          <w:rFonts w:ascii="Times New Roman" w:hAnsi="Times New Roman" w:cs="Times New Roman"/>
          <w:i/>
          <w:iCs/>
          <w:color w:val="000090"/>
          <w:sz w:val="24"/>
          <w:szCs w:val="24"/>
        </w:rPr>
        <w:t>reste du monde.</w:t>
      </w:r>
    </w:p>
    <w:p w14:paraId="2FA8DEA8" w14:textId="77777777" w:rsidR="0033631D" w:rsidRDefault="005448F9">
      <w:pPr>
        <w:numPr>
          <w:ilvl w:val="0"/>
          <w:numId w:val="15"/>
        </w:numPr>
        <w:ind w:left="714" w:hanging="357"/>
        <w:rPr>
          <w:color w:val="000090"/>
        </w:rPr>
      </w:pPr>
      <w:r w:rsidRPr="00422070">
        <w:rPr>
          <w:rFonts w:ascii="Times New Roman" w:hAnsi="Times New Roman" w:cs="Times New Roman"/>
          <w:color w:val="000090"/>
          <w:sz w:val="24"/>
          <w:szCs w:val="24"/>
        </w:rPr>
        <w:t>Supprimer l'accès à quelques destinations, peu recommandables : www.rose.com et www.violette.com.</w:t>
      </w:r>
    </w:p>
    <w:p w14:paraId="7C72AB98" w14:textId="77777777" w:rsidR="005448F9" w:rsidRPr="00422070" w:rsidRDefault="005448F9" w:rsidP="005448F9">
      <w:pPr>
        <w:rPr>
          <w:rFonts w:ascii="Times New Roman" w:hAnsi="Times New Roman" w:cs="Times New Roman"/>
          <w:color w:val="000090"/>
          <w:sz w:val="16"/>
          <w:szCs w:val="24"/>
        </w:rPr>
      </w:pPr>
    </w:p>
    <w:p w14:paraId="562DDAE2"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lastRenderedPageBreak/>
        <w:t>NB : La communication entre les deux réseaux "COBALT" (192.192.1.0) et "CIEL</w:t>
      </w:r>
      <w:proofErr w:type="gramStart"/>
      <w:r w:rsidRPr="00422070">
        <w:rPr>
          <w:rFonts w:ascii="Times New Roman" w:hAnsi="Times New Roman" w:cs="Times New Roman"/>
          <w:color w:val="000090"/>
          <w:sz w:val="24"/>
          <w:szCs w:val="24"/>
        </w:rPr>
        <w:t>"  (</w:t>
      </w:r>
      <w:proofErr w:type="gramEnd"/>
      <w:r w:rsidRPr="00422070">
        <w:rPr>
          <w:rFonts w:ascii="Times New Roman" w:hAnsi="Times New Roman" w:cs="Times New Roman"/>
          <w:color w:val="000090"/>
          <w:sz w:val="24"/>
          <w:szCs w:val="24"/>
        </w:rPr>
        <w:t>192.192.2.0) devra rester possible. Même s'il est peu probable qu'on empêche cette communication, puisque le filtrage va probablement se faire sur l'interface se0/0/0, il est indispensable d'effectuer des tests de "non régression" quand on modifie une configuration.</w:t>
      </w:r>
    </w:p>
    <w:p w14:paraId="3832E2E6" w14:textId="77777777" w:rsidR="005448F9" w:rsidRPr="00422070" w:rsidRDefault="005448F9" w:rsidP="005448F9">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 xml:space="preserve">Mise en </w:t>
      </w:r>
      <w:r w:rsidR="00716A1F" w:rsidRPr="00716A1F">
        <w:rPr>
          <w:rFonts w:ascii="Times New Roman" w:hAnsi="Times New Roman" w:cs="Times New Roman"/>
          <w:b/>
          <w:bCs/>
          <w:color w:val="000090"/>
          <w:sz w:val="27"/>
          <w:szCs w:val="27"/>
        </w:rPr>
        <w:t>œuvre</w:t>
      </w:r>
      <w:r w:rsidRPr="00422070">
        <w:rPr>
          <w:rFonts w:ascii="Times New Roman" w:hAnsi="Times New Roman" w:cs="Times New Roman"/>
          <w:b/>
          <w:bCs/>
          <w:color w:val="000090"/>
          <w:sz w:val="27"/>
          <w:szCs w:val="27"/>
        </w:rPr>
        <w:t xml:space="preserve"> du filtrage</w:t>
      </w:r>
    </w:p>
    <w:p w14:paraId="13376062" w14:textId="77777777" w:rsidR="005448F9" w:rsidRPr="00422070" w:rsidRDefault="005448F9" w:rsidP="005448F9">
      <w:pPr>
        <w:rPr>
          <w:rFonts w:ascii="Times New Roman" w:hAnsi="Times New Roman" w:cs="Times New Roman"/>
          <w:color w:val="000090"/>
          <w:sz w:val="16"/>
          <w:szCs w:val="24"/>
        </w:rPr>
      </w:pPr>
    </w:p>
    <w:p w14:paraId="4E794660" w14:textId="77777777" w:rsidR="005448F9" w:rsidRPr="00422070" w:rsidRDefault="005448F9" w:rsidP="00211D0C">
      <w:pPr>
        <w:spacing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Les nouvelles restrictions portant sur la destination, on a encore (comme c'est souvent le cas) au moins deux possibilités :</w:t>
      </w:r>
    </w:p>
    <w:p w14:paraId="1D8DA240" w14:textId="77777777" w:rsidR="005448F9" w:rsidRPr="00422070" w:rsidRDefault="00A96CBC" w:rsidP="002105C7">
      <w:pPr>
        <w:numPr>
          <w:ilvl w:val="0"/>
          <w:numId w:val="16"/>
        </w:numPr>
        <w:ind w:left="714" w:hanging="357"/>
        <w:jc w:val="left"/>
        <w:rPr>
          <w:color w:val="000090"/>
        </w:rPr>
      </w:pPr>
      <w:proofErr w:type="gramStart"/>
      <w:r>
        <w:rPr>
          <w:rFonts w:ascii="Times New Roman" w:hAnsi="Times New Roman" w:cs="Times New Roman"/>
          <w:color w:val="000090"/>
          <w:sz w:val="24"/>
          <w:szCs w:val="24"/>
        </w:rPr>
        <w:t>i</w:t>
      </w:r>
      <w:r w:rsidR="005448F9" w:rsidRPr="00422070">
        <w:rPr>
          <w:rFonts w:ascii="Times New Roman" w:hAnsi="Times New Roman" w:cs="Times New Roman"/>
          <w:color w:val="000090"/>
          <w:sz w:val="24"/>
          <w:szCs w:val="24"/>
        </w:rPr>
        <w:t>nterdire</w:t>
      </w:r>
      <w:proofErr w:type="gramEnd"/>
      <w:r w:rsidR="005448F9" w:rsidRPr="00422070">
        <w:rPr>
          <w:rFonts w:ascii="Times New Roman" w:hAnsi="Times New Roman" w:cs="Times New Roman"/>
          <w:color w:val="000090"/>
          <w:sz w:val="24"/>
          <w:szCs w:val="24"/>
        </w:rPr>
        <w:t xml:space="preserve"> les accès sortants vers les destinations prohibées</w:t>
      </w:r>
      <w:r>
        <w:rPr>
          <w:rFonts w:ascii="Times New Roman" w:hAnsi="Times New Roman" w:cs="Times New Roman"/>
          <w:color w:val="000090"/>
          <w:sz w:val="24"/>
          <w:szCs w:val="24"/>
        </w:rPr>
        <w:t> ;</w:t>
      </w:r>
    </w:p>
    <w:p w14:paraId="5D962EC4" w14:textId="77777777" w:rsidR="005448F9" w:rsidRPr="00422070" w:rsidRDefault="00A96CBC" w:rsidP="002105C7">
      <w:pPr>
        <w:numPr>
          <w:ilvl w:val="0"/>
          <w:numId w:val="16"/>
        </w:numPr>
        <w:ind w:left="714" w:hanging="357"/>
        <w:jc w:val="left"/>
        <w:rPr>
          <w:color w:val="000090"/>
        </w:rPr>
      </w:pPr>
      <w:proofErr w:type="gramStart"/>
      <w:r>
        <w:rPr>
          <w:rFonts w:ascii="Times New Roman" w:hAnsi="Times New Roman" w:cs="Times New Roman"/>
          <w:color w:val="000090"/>
          <w:sz w:val="24"/>
          <w:szCs w:val="24"/>
        </w:rPr>
        <w:t>i</w:t>
      </w:r>
      <w:r w:rsidR="005448F9" w:rsidRPr="00422070">
        <w:rPr>
          <w:rFonts w:ascii="Times New Roman" w:hAnsi="Times New Roman" w:cs="Times New Roman"/>
          <w:color w:val="000090"/>
          <w:sz w:val="24"/>
          <w:szCs w:val="24"/>
        </w:rPr>
        <w:t>nterdire</w:t>
      </w:r>
      <w:proofErr w:type="gramEnd"/>
      <w:r w:rsidR="005448F9" w:rsidRPr="00422070">
        <w:rPr>
          <w:rFonts w:ascii="Times New Roman" w:hAnsi="Times New Roman" w:cs="Times New Roman"/>
          <w:color w:val="000090"/>
          <w:sz w:val="24"/>
          <w:szCs w:val="24"/>
        </w:rPr>
        <w:t xml:space="preserve"> les accès entrants depuis les sites prohibés.</w:t>
      </w:r>
    </w:p>
    <w:p w14:paraId="658CF3E9" w14:textId="77777777" w:rsidR="005448F9" w:rsidRPr="00422070" w:rsidRDefault="005448F9" w:rsidP="00211D0C">
      <w:pPr>
        <w:spacing w:before="120" w:after="120"/>
        <w:rPr>
          <w:color w:val="000090"/>
        </w:rPr>
      </w:pPr>
      <w:r w:rsidRPr="00422070">
        <w:rPr>
          <w:rFonts w:ascii="Times New Roman" w:hAnsi="Times New Roman" w:cs="Times New Roman"/>
          <w:color w:val="000090"/>
          <w:sz w:val="24"/>
          <w:szCs w:val="24"/>
        </w:rPr>
        <w:t>On va choisir la solution de la raison, plutôt que la solution de la facilité : pourquoi autoriser des requêtes sortantes alors que l'on sait très bien que les réponses seront filtrées ?</w:t>
      </w:r>
    </w:p>
    <w:p w14:paraId="6B762242" w14:textId="77777777" w:rsidR="005448F9" w:rsidRPr="00422070" w:rsidRDefault="005448F9" w:rsidP="00211D0C">
      <w:pPr>
        <w:spacing w:before="120"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Mais pour ce faire, il nous faut utiliser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étendue en sortie, puisque l'on souhaite filtrer à la fois sur la source et sur la destination, alors que dans le scénario 2 on avait utilisé </w:t>
      </w:r>
      <w:proofErr w:type="gramStart"/>
      <w:r w:rsidRPr="00422070">
        <w:rPr>
          <w:rFonts w:ascii="Times New Roman" w:hAnsi="Times New Roman" w:cs="Times New Roman"/>
          <w:color w:val="000090"/>
          <w:sz w:val="24"/>
          <w:szCs w:val="24"/>
        </w:rPr>
        <w:t>une standard</w:t>
      </w:r>
      <w:proofErr w:type="gramEnd"/>
      <w:r w:rsidRPr="00422070">
        <w:rPr>
          <w:rFonts w:ascii="Times New Roman" w:hAnsi="Times New Roman" w:cs="Times New Roman"/>
          <w:color w:val="000090"/>
          <w:sz w:val="24"/>
          <w:szCs w:val="24"/>
        </w:rPr>
        <w:t xml:space="preserve"> en sortie.</w:t>
      </w:r>
    </w:p>
    <w:p w14:paraId="2E0D3E68" w14:textId="77777777" w:rsidR="005448F9" w:rsidRDefault="005448F9" w:rsidP="00211D0C">
      <w:pPr>
        <w:spacing w:before="120" w:after="120"/>
        <w:rPr>
          <w:rFonts w:ascii="Times New Roman" w:hAnsi="Times New Roman" w:cs="Times New Roman"/>
          <w:sz w:val="24"/>
          <w:szCs w:val="24"/>
        </w:rPr>
      </w:pPr>
      <w:r>
        <w:rPr>
          <w:rFonts w:ascii="Times New Roman" w:hAnsi="Times New Roman" w:cs="Times New Roman"/>
          <w:color w:val="660000"/>
          <w:sz w:val="24"/>
          <w:szCs w:val="24"/>
        </w:rPr>
        <w:t># Suppression de l'</w:t>
      </w:r>
      <w:proofErr w:type="spellStart"/>
      <w:r>
        <w:rPr>
          <w:rFonts w:ascii="Times New Roman" w:hAnsi="Times New Roman" w:cs="Times New Roman"/>
          <w:color w:val="660000"/>
          <w:sz w:val="24"/>
          <w:szCs w:val="24"/>
        </w:rPr>
        <w:t>access-list</w:t>
      </w:r>
      <w:proofErr w:type="spellEnd"/>
      <w:r>
        <w:rPr>
          <w:rFonts w:ascii="Times New Roman" w:hAnsi="Times New Roman" w:cs="Times New Roman"/>
          <w:color w:val="660000"/>
          <w:sz w:val="24"/>
          <w:szCs w:val="24"/>
        </w:rPr>
        <w:t xml:space="preserve"> précédente</w:t>
      </w:r>
      <w:r>
        <w:rPr>
          <w:rFonts w:ascii="Times New Roman" w:hAnsi="Times New Roman" w:cs="Times New Roman"/>
          <w:color w:val="990000"/>
          <w:sz w:val="24"/>
          <w:szCs w:val="24"/>
        </w:rPr>
        <w:t xml:space="preserve"> </w:t>
      </w:r>
    </w:p>
    <w:p w14:paraId="4D1FDC25" w14:textId="77777777" w:rsidR="005448F9" w:rsidRPr="00F77F92" w:rsidRDefault="00DF676B" w:rsidP="00211D0C">
      <w:pPr>
        <w:spacing w:before="120" w:after="120"/>
        <w:rPr>
          <w:rFonts w:ascii="Times New Roman" w:hAnsi="Times New Roman" w:cs="Times New Roman"/>
          <w:sz w:val="24"/>
          <w:szCs w:val="24"/>
        </w:rPr>
      </w:pPr>
      <w:r w:rsidRPr="00F77F92">
        <w:rPr>
          <w:rFonts w:ascii="Times New Roman" w:hAnsi="Times New Roman" w:cs="Times New Roman"/>
          <w:color w:val="660000"/>
          <w:sz w:val="24"/>
          <w:szCs w:val="24"/>
        </w:rPr>
        <w:t xml:space="preserve">Router1(conf)# </w:t>
      </w:r>
      <w:r w:rsidRPr="00F77F92">
        <w:rPr>
          <w:rFonts w:ascii="Times New Roman" w:hAnsi="Times New Roman" w:cs="Times New Roman"/>
          <w:b/>
          <w:bCs/>
          <w:color w:val="660000"/>
          <w:sz w:val="24"/>
          <w:szCs w:val="24"/>
        </w:rPr>
        <w:t xml:space="preserve">no </w:t>
      </w:r>
      <w:proofErr w:type="spellStart"/>
      <w:r w:rsidRPr="00F77F92">
        <w:rPr>
          <w:rFonts w:ascii="Times New Roman" w:hAnsi="Times New Roman" w:cs="Times New Roman"/>
          <w:b/>
          <w:bCs/>
          <w:color w:val="660000"/>
          <w:sz w:val="24"/>
          <w:szCs w:val="24"/>
        </w:rPr>
        <w:t>access-list</w:t>
      </w:r>
      <w:proofErr w:type="spellEnd"/>
      <w:r w:rsidRPr="00F77F92">
        <w:rPr>
          <w:rFonts w:ascii="Times New Roman" w:hAnsi="Times New Roman" w:cs="Times New Roman"/>
          <w:b/>
          <w:bCs/>
          <w:color w:val="660000"/>
          <w:sz w:val="24"/>
          <w:szCs w:val="24"/>
        </w:rPr>
        <w:t xml:space="preserve"> 2</w:t>
      </w:r>
    </w:p>
    <w:p w14:paraId="5A4D5267" w14:textId="77777777" w:rsidR="00263543" w:rsidRDefault="005448F9" w:rsidP="005448F9">
      <w:pPr>
        <w:rPr>
          <w:rFonts w:ascii="Times New Roman" w:hAnsi="Times New Roman" w:cs="Times New Roman"/>
          <w:color w:val="660000"/>
          <w:sz w:val="24"/>
          <w:szCs w:val="24"/>
        </w:rPr>
      </w:pPr>
      <w:r>
        <w:rPr>
          <w:rFonts w:ascii="Times New Roman" w:hAnsi="Times New Roman" w:cs="Times New Roman"/>
          <w:color w:val="990000"/>
          <w:sz w:val="24"/>
          <w:szCs w:val="24"/>
        </w:rPr>
        <w:t xml:space="preserve"># Remarque : inutile de supprimer l'affectation à l'interface s0/0/0 car elle sera écrasée ultérieurement ; on ne peut associer qu'une seule </w:t>
      </w:r>
      <w:proofErr w:type="spellStart"/>
      <w:r>
        <w:rPr>
          <w:rFonts w:ascii="Times New Roman" w:hAnsi="Times New Roman" w:cs="Times New Roman"/>
          <w:color w:val="990000"/>
          <w:sz w:val="24"/>
          <w:szCs w:val="24"/>
        </w:rPr>
        <w:t>access-list</w:t>
      </w:r>
      <w:proofErr w:type="spellEnd"/>
      <w:r>
        <w:rPr>
          <w:rFonts w:ascii="Times New Roman" w:hAnsi="Times New Roman" w:cs="Times New Roman"/>
          <w:color w:val="990000"/>
          <w:sz w:val="24"/>
          <w:szCs w:val="24"/>
        </w:rPr>
        <w:t xml:space="preserve"> en in ou out d'une interface.</w:t>
      </w:r>
      <w:r>
        <w:rPr>
          <w:rFonts w:ascii="Times New Roman" w:hAnsi="Times New Roman" w:cs="Times New Roman"/>
          <w:color w:val="990000"/>
          <w:sz w:val="24"/>
          <w:szCs w:val="24"/>
        </w:rPr>
        <w:br/>
      </w:r>
    </w:p>
    <w:p w14:paraId="635F26E3"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 Création de l'</w:t>
      </w:r>
      <w:proofErr w:type="spellStart"/>
      <w:r>
        <w:rPr>
          <w:rFonts w:ascii="Times New Roman" w:hAnsi="Times New Roman" w:cs="Times New Roman"/>
          <w:color w:val="660000"/>
          <w:sz w:val="24"/>
          <w:szCs w:val="24"/>
        </w:rPr>
        <w:t>access-list</w:t>
      </w:r>
      <w:proofErr w:type="spellEnd"/>
      <w:r>
        <w:rPr>
          <w:rFonts w:ascii="Times New Roman" w:hAnsi="Times New Roman" w:cs="Times New Roman"/>
          <w:color w:val="660000"/>
          <w:sz w:val="24"/>
          <w:szCs w:val="24"/>
        </w:rPr>
        <w:t xml:space="preserve"> étendue 103 (il n'est pas nécessaire de modifier l'</w:t>
      </w:r>
      <w:proofErr w:type="spellStart"/>
      <w:r>
        <w:rPr>
          <w:rFonts w:ascii="Times New Roman" w:hAnsi="Times New Roman" w:cs="Times New Roman"/>
          <w:color w:val="660000"/>
          <w:sz w:val="24"/>
          <w:szCs w:val="24"/>
        </w:rPr>
        <w:t>access-list</w:t>
      </w:r>
      <w:proofErr w:type="spellEnd"/>
      <w:r>
        <w:rPr>
          <w:rFonts w:ascii="Times New Roman" w:hAnsi="Times New Roman" w:cs="Times New Roman"/>
          <w:color w:val="660000"/>
          <w:sz w:val="24"/>
          <w:szCs w:val="24"/>
        </w:rPr>
        <w:t xml:space="preserve"> 102 en entrée à priori)</w:t>
      </w:r>
    </w:p>
    <w:p w14:paraId="5463BAC4" w14:textId="77777777" w:rsidR="005448F9" w:rsidRPr="0048354B" w:rsidRDefault="005448F9" w:rsidP="00211D0C">
      <w:pPr>
        <w:spacing w:before="120" w:after="120"/>
        <w:jc w:val="left"/>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 xml:space="preserve">access-list 103 deny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192.192.1.0 0.0.0.255</w:t>
      </w:r>
      <w:r w:rsidRPr="0048354B">
        <w:rPr>
          <w:rFonts w:ascii="Times New Roman" w:hAnsi="Times New Roman" w:cs="Times New Roman"/>
          <w:color w:val="660000"/>
          <w:sz w:val="24"/>
          <w:szCs w:val="24"/>
          <w:lang w:val="en-US"/>
        </w:rPr>
        <w:t xml:space="preserve"> </w:t>
      </w:r>
      <w:r w:rsidRPr="0048354B">
        <w:rPr>
          <w:rFonts w:ascii="Times New Roman" w:hAnsi="Times New Roman" w:cs="Times New Roman"/>
          <w:b/>
          <w:bCs/>
          <w:color w:val="660000"/>
          <w:sz w:val="24"/>
          <w:szCs w:val="24"/>
          <w:lang w:val="en-US"/>
        </w:rPr>
        <w:t>201.10.10.0 0.0.0.255</w:t>
      </w:r>
      <w:r w:rsidRPr="0048354B">
        <w:rPr>
          <w:rFonts w:ascii="Times New Roman" w:hAnsi="Times New Roman" w:cs="Times New Roman"/>
          <w:b/>
          <w:bCs/>
          <w:color w:val="660000"/>
          <w:sz w:val="24"/>
          <w:szCs w:val="24"/>
          <w:lang w:val="en-US"/>
        </w:rPr>
        <w:br/>
      </w: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 xml:space="preserve">access-list 103 deny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192.192.1.0 0.0.0.255</w:t>
      </w:r>
      <w:r w:rsidRPr="0048354B">
        <w:rPr>
          <w:rFonts w:ascii="Times New Roman" w:hAnsi="Times New Roman" w:cs="Times New Roman"/>
          <w:color w:val="660000"/>
          <w:sz w:val="24"/>
          <w:szCs w:val="24"/>
          <w:lang w:val="en-US"/>
        </w:rPr>
        <w:t xml:space="preserve"> </w:t>
      </w:r>
      <w:r w:rsidRPr="0048354B">
        <w:rPr>
          <w:rFonts w:ascii="Times New Roman" w:hAnsi="Times New Roman" w:cs="Times New Roman"/>
          <w:b/>
          <w:bCs/>
          <w:color w:val="660000"/>
          <w:sz w:val="24"/>
          <w:szCs w:val="24"/>
          <w:lang w:val="en-US"/>
        </w:rPr>
        <w:t>202.20.20.0 0.0.0.255</w:t>
      </w:r>
      <w:r w:rsidRPr="0048354B">
        <w:rPr>
          <w:rFonts w:ascii="Times New Roman" w:hAnsi="Times New Roman" w:cs="Times New Roman"/>
          <w:color w:val="660000"/>
          <w:sz w:val="24"/>
          <w:szCs w:val="24"/>
          <w:lang w:val="en-US"/>
        </w:rPr>
        <w:br/>
        <w:t xml:space="preserve">Router1(conf)# </w:t>
      </w:r>
      <w:r w:rsidRPr="0048354B">
        <w:rPr>
          <w:rFonts w:ascii="Times New Roman" w:hAnsi="Times New Roman" w:cs="Times New Roman"/>
          <w:b/>
          <w:bCs/>
          <w:color w:val="660000"/>
          <w:sz w:val="24"/>
          <w:szCs w:val="24"/>
          <w:lang w:val="en-US"/>
        </w:rPr>
        <w:t xml:space="preserve">access-list 103 permit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192.192.1.0 0.0.0.255 any</w:t>
      </w:r>
    </w:p>
    <w:p w14:paraId="1100C50D" w14:textId="77777777" w:rsidR="00263543" w:rsidRDefault="005448F9" w:rsidP="005448F9">
      <w:pPr>
        <w:rPr>
          <w:rFonts w:ascii="Times New Roman" w:hAnsi="Times New Roman" w:cs="Times New Roman"/>
          <w:color w:val="990000"/>
          <w:sz w:val="24"/>
          <w:szCs w:val="24"/>
        </w:rPr>
      </w:pPr>
      <w:r>
        <w:rPr>
          <w:rFonts w:ascii="Times New Roman" w:hAnsi="Times New Roman" w:cs="Times New Roman"/>
          <w:color w:val="990000"/>
          <w:sz w:val="24"/>
          <w:szCs w:val="24"/>
        </w:rPr>
        <w:t xml:space="preserve"># Remarque : </w:t>
      </w:r>
      <w:r>
        <w:rPr>
          <w:rFonts w:ascii="Times New Roman" w:hAnsi="Times New Roman" w:cs="Times New Roman"/>
          <w:b/>
          <w:bCs/>
          <w:color w:val="990000"/>
          <w:sz w:val="24"/>
          <w:szCs w:val="24"/>
        </w:rPr>
        <w:t>Attention ! L'ordre importe</w:t>
      </w:r>
      <w:r>
        <w:rPr>
          <w:rFonts w:ascii="Times New Roman" w:hAnsi="Times New Roman" w:cs="Times New Roman"/>
          <w:color w:val="990000"/>
          <w:sz w:val="24"/>
          <w:szCs w:val="24"/>
        </w:rPr>
        <w:t>. Si on inverse les règles, puisque l'algorithme de filtrage s'arrête à la première règle qui "matche", l'accès serait toujours autorisé !</w:t>
      </w:r>
    </w:p>
    <w:p w14:paraId="65944103" w14:textId="77777777" w:rsidR="005448F9" w:rsidRDefault="005448F9" w:rsidP="005448F9">
      <w:pPr>
        <w:rPr>
          <w:rFonts w:ascii="Times New Roman" w:hAnsi="Times New Roman" w:cs="Times New Roman"/>
          <w:color w:val="990000"/>
          <w:sz w:val="24"/>
          <w:szCs w:val="24"/>
        </w:rPr>
      </w:pPr>
      <w:r>
        <w:rPr>
          <w:rFonts w:ascii="Times New Roman" w:hAnsi="Times New Roman" w:cs="Times New Roman"/>
          <w:color w:val="990000"/>
          <w:sz w:val="24"/>
          <w:szCs w:val="24"/>
        </w:rPr>
        <w:t>Par ailleurs, puisqu'on n'a pas précisé les services utilisables, on reste au niveau le plus "bas" possible (donc IP) pour ne filtrer aucun protocole en particulier.</w:t>
      </w:r>
    </w:p>
    <w:p w14:paraId="038F0043" w14:textId="77777777" w:rsidR="00263543" w:rsidRDefault="005448F9" w:rsidP="005448F9">
      <w:pPr>
        <w:rPr>
          <w:rFonts w:ascii="Times New Roman" w:hAnsi="Times New Roman" w:cs="Times New Roman"/>
          <w:color w:val="990000"/>
          <w:sz w:val="24"/>
          <w:szCs w:val="24"/>
        </w:rPr>
      </w:pPr>
      <w:r>
        <w:rPr>
          <w:rFonts w:ascii="Times New Roman" w:hAnsi="Times New Roman" w:cs="Times New Roman"/>
          <w:color w:val="990000"/>
          <w:sz w:val="24"/>
          <w:szCs w:val="24"/>
        </w:rPr>
        <w:t>De manière générale, en autorisation ou en interdiction, il faut toujours commencer par la règle propre à l'exception : ici on autorise tout sauf deux cibles.</w:t>
      </w:r>
    </w:p>
    <w:p w14:paraId="2009BA99" w14:textId="77777777" w:rsidR="005448F9" w:rsidRPr="00403034" w:rsidRDefault="005448F9" w:rsidP="00263543">
      <w:pPr>
        <w:spacing w:after="120"/>
        <w:rPr>
          <w:rFonts w:ascii="Times New Roman" w:hAnsi="Times New Roman" w:cs="Times New Roman"/>
          <w:sz w:val="24"/>
          <w:szCs w:val="24"/>
        </w:rPr>
      </w:pPr>
      <w:r>
        <w:rPr>
          <w:rFonts w:ascii="Times New Roman" w:hAnsi="Times New Roman" w:cs="Times New Roman"/>
          <w:color w:val="660000"/>
          <w:sz w:val="24"/>
          <w:szCs w:val="24"/>
        </w:rPr>
        <w:br/>
      </w:r>
      <w:r w:rsidR="00DF676B" w:rsidRPr="00DF676B">
        <w:rPr>
          <w:rFonts w:ascii="Times New Roman" w:hAnsi="Times New Roman" w:cs="Times New Roman"/>
          <w:color w:val="660000"/>
          <w:sz w:val="24"/>
          <w:szCs w:val="24"/>
        </w:rPr>
        <w:t># Association à l'interface s0/0/0</w:t>
      </w:r>
    </w:p>
    <w:p w14:paraId="30483229" w14:textId="77777777" w:rsidR="00263543" w:rsidRPr="00F77F92" w:rsidRDefault="00DF676B" w:rsidP="00263543">
      <w:pPr>
        <w:rPr>
          <w:rFonts w:ascii="Times New Roman" w:hAnsi="Times New Roman" w:cs="Times New Roman"/>
          <w:b/>
          <w:bCs/>
          <w:color w:val="660000"/>
          <w:sz w:val="24"/>
          <w:szCs w:val="24"/>
        </w:rPr>
      </w:pPr>
      <w:r w:rsidRPr="00F77F92">
        <w:rPr>
          <w:rFonts w:ascii="Times New Roman" w:hAnsi="Times New Roman" w:cs="Times New Roman"/>
          <w:color w:val="660000"/>
          <w:sz w:val="24"/>
          <w:szCs w:val="24"/>
        </w:rPr>
        <w:t xml:space="preserve">Router1(conf)# </w:t>
      </w:r>
      <w:r w:rsidRPr="00F77F92">
        <w:rPr>
          <w:rFonts w:ascii="Times New Roman" w:hAnsi="Times New Roman" w:cs="Times New Roman"/>
          <w:b/>
          <w:bCs/>
          <w:color w:val="660000"/>
          <w:sz w:val="24"/>
          <w:szCs w:val="24"/>
        </w:rPr>
        <w:t>interface s0/0/0</w:t>
      </w:r>
    </w:p>
    <w:p w14:paraId="5CB919AC" w14:textId="57FA1A12" w:rsidR="005448F9" w:rsidRDefault="005448F9" w:rsidP="00263543">
      <w:pPr>
        <w:rPr>
          <w:rFonts w:ascii="Times New Roman" w:hAnsi="Times New Roman" w:cs="Times New Roman"/>
          <w:b/>
          <w:bCs/>
          <w:color w:val="660000"/>
          <w:sz w:val="24"/>
          <w:szCs w:val="24"/>
          <w:lang w:val="en-US"/>
        </w:rPr>
      </w:pPr>
      <w:r w:rsidRPr="0048354B">
        <w:rPr>
          <w:rFonts w:ascii="Times New Roman" w:hAnsi="Times New Roman" w:cs="Times New Roman"/>
          <w:color w:val="660000"/>
          <w:sz w:val="24"/>
          <w:szCs w:val="24"/>
          <w:lang w:val="en-US"/>
        </w:rPr>
        <w:t>Router1(conf-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color w:val="660000"/>
          <w:sz w:val="24"/>
          <w:szCs w:val="24"/>
          <w:lang w:val="en-US"/>
        </w:rPr>
        <w:t xml:space="preserve">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103 out</w:t>
      </w:r>
    </w:p>
    <w:p w14:paraId="30C712E9" w14:textId="4150792F" w:rsidR="005C3C00" w:rsidRPr="0048354B" w:rsidRDefault="005C3C00" w:rsidP="00263543">
      <w:pPr>
        <w:rPr>
          <w:rFonts w:ascii="Times New Roman" w:hAnsi="Times New Roman" w:cs="Times New Roman"/>
          <w:sz w:val="24"/>
          <w:szCs w:val="24"/>
          <w:lang w:val="en-US"/>
        </w:rPr>
      </w:pPr>
      <w:r>
        <w:rPr>
          <w:noProof/>
        </w:rPr>
        <w:drawing>
          <wp:inline distT="0" distB="0" distL="0" distR="0" wp14:anchorId="4745DC3C" wp14:editId="5E1ED3AB">
            <wp:extent cx="5667375" cy="7905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790575"/>
                    </a:xfrm>
                    <a:prstGeom prst="rect">
                      <a:avLst/>
                    </a:prstGeom>
                  </pic:spPr>
                </pic:pic>
              </a:graphicData>
            </a:graphic>
          </wp:inline>
        </w:drawing>
      </w:r>
    </w:p>
    <w:p w14:paraId="441ABFF7" w14:textId="77777777" w:rsidR="005448F9" w:rsidRPr="00422070" w:rsidRDefault="005448F9" w:rsidP="00211D0C">
      <w:pPr>
        <w:spacing w:after="120"/>
        <w:rPr>
          <w:rFonts w:ascii="Times New Roman" w:hAnsi="Times New Roman" w:cs="Times New Roman"/>
          <w:color w:val="000090"/>
          <w:sz w:val="24"/>
          <w:szCs w:val="24"/>
        </w:rPr>
      </w:pPr>
      <w:r w:rsidRPr="00F77F92">
        <w:rPr>
          <w:rFonts w:ascii="Times New Roman" w:hAnsi="Times New Roman" w:cs="Times New Roman"/>
          <w:color w:val="990000"/>
          <w:sz w:val="24"/>
          <w:szCs w:val="24"/>
        </w:rPr>
        <w:br/>
      </w:r>
      <w:r w:rsidRPr="00422070">
        <w:rPr>
          <w:rFonts w:ascii="Times New Roman" w:hAnsi="Times New Roman" w:cs="Times New Roman"/>
          <w:color w:val="000090"/>
          <w:sz w:val="24"/>
          <w:szCs w:val="24"/>
        </w:rPr>
        <w:t xml:space="preserve">Si on regarde la </w:t>
      </w:r>
      <w:r w:rsidRPr="00422070">
        <w:rPr>
          <w:rFonts w:ascii="Times New Roman" w:hAnsi="Times New Roman" w:cs="Times New Roman"/>
          <w:i/>
          <w:color w:val="000090"/>
          <w:sz w:val="24"/>
          <w:szCs w:val="24"/>
        </w:rPr>
        <w:t>running-config</w:t>
      </w:r>
      <w:r w:rsidRPr="00422070">
        <w:rPr>
          <w:rFonts w:ascii="Times New Roman" w:hAnsi="Times New Roman" w:cs="Times New Roman"/>
          <w:color w:val="000090"/>
          <w:sz w:val="24"/>
          <w:szCs w:val="24"/>
        </w:rPr>
        <w:t>, on voit bien que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w:t>
      </w:r>
      <w:r w:rsidRPr="00422070">
        <w:rPr>
          <w:rFonts w:ascii="Times New Roman" w:hAnsi="Times New Roman" w:cs="Times New Roman"/>
          <w:b/>
          <w:bCs/>
          <w:color w:val="000090"/>
          <w:sz w:val="24"/>
          <w:szCs w:val="24"/>
        </w:rPr>
        <w:t xml:space="preserve">103 </w:t>
      </w:r>
      <w:r w:rsidRPr="00422070">
        <w:rPr>
          <w:rFonts w:ascii="Times New Roman" w:hAnsi="Times New Roman" w:cs="Times New Roman"/>
          <w:color w:val="000090"/>
          <w:sz w:val="24"/>
          <w:szCs w:val="24"/>
        </w:rPr>
        <w:t>s'est bien substituée (et non cumulée) à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w:t>
      </w:r>
      <w:r w:rsidRPr="00422070">
        <w:rPr>
          <w:rFonts w:ascii="Times New Roman" w:hAnsi="Times New Roman" w:cs="Times New Roman"/>
          <w:b/>
          <w:bCs/>
          <w:color w:val="000090"/>
          <w:sz w:val="24"/>
          <w:szCs w:val="24"/>
        </w:rPr>
        <w:t xml:space="preserve">2 </w:t>
      </w:r>
      <w:r w:rsidRPr="00422070">
        <w:rPr>
          <w:rFonts w:ascii="Times New Roman" w:hAnsi="Times New Roman" w:cs="Times New Roman"/>
          <w:color w:val="000090"/>
          <w:sz w:val="24"/>
          <w:szCs w:val="24"/>
        </w:rPr>
        <w:t xml:space="preserve">pour l'association à l'interface en </w:t>
      </w:r>
      <w:r w:rsidRPr="00422070">
        <w:rPr>
          <w:rFonts w:ascii="Times New Roman" w:hAnsi="Times New Roman" w:cs="Times New Roman"/>
          <w:b/>
          <w:bCs/>
          <w:color w:val="000090"/>
          <w:sz w:val="24"/>
          <w:szCs w:val="24"/>
        </w:rPr>
        <w:t xml:space="preserve">out </w:t>
      </w:r>
      <w:r w:rsidRPr="00422070">
        <w:rPr>
          <w:rFonts w:ascii="Times New Roman" w:hAnsi="Times New Roman" w:cs="Times New Roman"/>
          <w:color w:val="000090"/>
          <w:sz w:val="24"/>
          <w:szCs w:val="24"/>
        </w:rPr>
        <w:t>:</w:t>
      </w:r>
    </w:p>
    <w:p w14:paraId="51433076"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 </w:t>
      </w:r>
    </w:p>
    <w:p w14:paraId="19A6EE85"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t>interface Serial0/0/0</w:t>
      </w:r>
    </w:p>
    <w:p w14:paraId="34191B04" w14:textId="77777777" w:rsidR="005448F9" w:rsidRPr="0048354B" w:rsidRDefault="005448F9" w:rsidP="005448F9">
      <w:pPr>
        <w:rPr>
          <w:rFonts w:ascii="Times New Roman" w:hAnsi="Times New Roman" w:cs="Times New Roman"/>
          <w:sz w:val="24"/>
          <w:szCs w:val="24"/>
          <w:lang w:val="en-US"/>
        </w:rPr>
      </w:pP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address 200.1.2.1 255.255.255.0</w:t>
      </w:r>
    </w:p>
    <w:p w14:paraId="422E32DB" w14:textId="77777777" w:rsidR="005448F9" w:rsidRPr="0048354B" w:rsidRDefault="005448F9" w:rsidP="005448F9">
      <w:pPr>
        <w:rPr>
          <w:rFonts w:ascii="Times New Roman" w:hAnsi="Times New Roman" w:cs="Times New Roman"/>
          <w:sz w:val="24"/>
          <w:szCs w:val="24"/>
          <w:lang w:val="en-US"/>
        </w:rPr>
      </w:pP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access-group 102 in</w:t>
      </w:r>
    </w:p>
    <w:p w14:paraId="0161E390" w14:textId="77777777" w:rsidR="005448F9" w:rsidRPr="0048354B" w:rsidRDefault="005448F9" w:rsidP="005448F9">
      <w:pPr>
        <w:rPr>
          <w:rFonts w:ascii="Times New Roman" w:hAnsi="Times New Roman" w:cs="Times New Roman"/>
          <w:sz w:val="24"/>
          <w:szCs w:val="24"/>
          <w:lang w:val="en-US"/>
        </w:rPr>
      </w:pPr>
      <w:proofErr w:type="spellStart"/>
      <w:r w:rsidRPr="0048354B">
        <w:rPr>
          <w:rFonts w:ascii="Times New Roman" w:hAnsi="Times New Roman" w:cs="Times New Roman"/>
          <w:b/>
          <w:bCs/>
          <w:sz w:val="24"/>
          <w:szCs w:val="24"/>
          <w:lang w:val="en-US"/>
        </w:rPr>
        <w:t>ip</w:t>
      </w:r>
      <w:proofErr w:type="spellEnd"/>
      <w:r w:rsidRPr="0048354B">
        <w:rPr>
          <w:rFonts w:ascii="Times New Roman" w:hAnsi="Times New Roman" w:cs="Times New Roman"/>
          <w:b/>
          <w:bCs/>
          <w:sz w:val="24"/>
          <w:szCs w:val="24"/>
          <w:lang w:val="en-US"/>
        </w:rPr>
        <w:t xml:space="preserve"> access-group 103 out</w:t>
      </w:r>
    </w:p>
    <w:p w14:paraId="2363C349"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lastRenderedPageBreak/>
        <w:t>clock rate 64000</w:t>
      </w:r>
    </w:p>
    <w:p w14:paraId="4547954C" w14:textId="77777777" w:rsidR="005448F9" w:rsidRDefault="005448F9" w:rsidP="005448F9">
      <w:pPr>
        <w:rPr>
          <w:rFonts w:ascii="Times New Roman" w:hAnsi="Times New Roman" w:cs="Times New Roman"/>
          <w:sz w:val="24"/>
          <w:szCs w:val="24"/>
        </w:rPr>
      </w:pPr>
      <w:r>
        <w:rPr>
          <w:rFonts w:ascii="Times New Roman" w:hAnsi="Times New Roman" w:cs="Times New Roman"/>
          <w:sz w:val="24"/>
          <w:szCs w:val="24"/>
        </w:rPr>
        <w:t>!</w:t>
      </w:r>
    </w:p>
    <w:p w14:paraId="6637586A" w14:textId="77777777" w:rsidR="005448F9" w:rsidRPr="00422070" w:rsidRDefault="005448F9" w:rsidP="00211D0C">
      <w:pPr>
        <w:spacing w:before="120"/>
        <w:rPr>
          <w:rFonts w:ascii="Times New Roman" w:hAnsi="Times New Roman" w:cs="Times New Roman"/>
          <w:color w:val="000090"/>
          <w:sz w:val="24"/>
          <w:szCs w:val="24"/>
        </w:rPr>
      </w:pPr>
      <w:r w:rsidRPr="00422070">
        <w:rPr>
          <w:rFonts w:ascii="Times New Roman" w:hAnsi="Times New Roman" w:cs="Times New Roman"/>
          <w:color w:val="000090"/>
          <w:sz w:val="24"/>
          <w:szCs w:val="24"/>
        </w:rPr>
        <w:t>Vérifiez que le nouveau scénario est fonctionnel :</w:t>
      </w:r>
    </w:p>
    <w:p w14:paraId="7447CDE5" w14:textId="77777777" w:rsidR="005448F9" w:rsidRPr="00422070" w:rsidRDefault="005448F9" w:rsidP="002105C7">
      <w:pPr>
        <w:numPr>
          <w:ilvl w:val="0"/>
          <w:numId w:val="17"/>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L'accès à </w:t>
      </w:r>
      <w:r w:rsidRPr="00422070">
        <w:rPr>
          <w:rFonts w:ascii="Times New Roman" w:hAnsi="Times New Roman" w:cs="Times New Roman"/>
          <w:b/>
          <w:color w:val="000090"/>
          <w:sz w:val="24"/>
          <w:szCs w:val="24"/>
        </w:rPr>
        <w:t>www.orange.com</w:t>
      </w:r>
      <w:r w:rsidRPr="00422070">
        <w:rPr>
          <w:rFonts w:ascii="Times New Roman" w:hAnsi="Times New Roman" w:cs="Times New Roman"/>
          <w:color w:val="000090"/>
          <w:sz w:val="24"/>
          <w:szCs w:val="24"/>
        </w:rPr>
        <w:t xml:space="preserve"> et </w:t>
      </w:r>
      <w:r w:rsidRPr="00422070">
        <w:rPr>
          <w:rFonts w:ascii="Times New Roman" w:hAnsi="Times New Roman" w:cs="Times New Roman"/>
          <w:b/>
          <w:color w:val="000090"/>
          <w:sz w:val="24"/>
          <w:szCs w:val="24"/>
        </w:rPr>
        <w:t>www.emeraude.com</w:t>
      </w:r>
      <w:r w:rsidRPr="00422070">
        <w:rPr>
          <w:rFonts w:ascii="Times New Roman" w:hAnsi="Times New Roman" w:cs="Times New Roman"/>
          <w:color w:val="000090"/>
          <w:sz w:val="24"/>
          <w:szCs w:val="24"/>
        </w:rPr>
        <w:t xml:space="preserve"> doit rester possible depuis </w:t>
      </w:r>
      <w:r w:rsidRPr="00422070">
        <w:rPr>
          <w:rFonts w:ascii="Times New Roman" w:hAnsi="Times New Roman" w:cs="Times New Roman"/>
          <w:b/>
          <w:color w:val="000090"/>
          <w:sz w:val="24"/>
          <w:szCs w:val="24"/>
        </w:rPr>
        <w:t>COBALT</w:t>
      </w:r>
      <w:r w:rsidRPr="00422070">
        <w:rPr>
          <w:rFonts w:ascii="Times New Roman" w:hAnsi="Times New Roman" w:cs="Times New Roman"/>
          <w:color w:val="000090"/>
          <w:sz w:val="24"/>
          <w:szCs w:val="24"/>
        </w:rPr>
        <w:t>.</w:t>
      </w:r>
    </w:p>
    <w:p w14:paraId="01B2BFE8" w14:textId="77777777" w:rsidR="005448F9" w:rsidRPr="00422070" w:rsidRDefault="005448F9" w:rsidP="002105C7">
      <w:pPr>
        <w:numPr>
          <w:ilvl w:val="0"/>
          <w:numId w:val="17"/>
        </w:numPr>
        <w:ind w:left="714" w:hanging="357"/>
        <w:jc w:val="left"/>
        <w:rPr>
          <w:color w:val="000090"/>
        </w:rPr>
      </w:pPr>
      <w:r w:rsidRPr="00422070">
        <w:rPr>
          <w:rFonts w:ascii="Times New Roman" w:hAnsi="Times New Roman" w:cs="Times New Roman"/>
          <w:color w:val="000090"/>
          <w:sz w:val="24"/>
          <w:szCs w:val="24"/>
        </w:rPr>
        <w:t xml:space="preserve">L'accès à </w:t>
      </w:r>
      <w:r w:rsidRPr="00422070">
        <w:rPr>
          <w:rFonts w:ascii="Times New Roman" w:hAnsi="Times New Roman" w:cs="Times New Roman"/>
          <w:b/>
          <w:color w:val="000090"/>
          <w:sz w:val="24"/>
          <w:szCs w:val="24"/>
        </w:rPr>
        <w:t>www.violette.com</w:t>
      </w:r>
      <w:r w:rsidRPr="00422070">
        <w:rPr>
          <w:rFonts w:ascii="Times New Roman" w:hAnsi="Times New Roman" w:cs="Times New Roman"/>
          <w:color w:val="000090"/>
          <w:sz w:val="24"/>
          <w:szCs w:val="24"/>
        </w:rPr>
        <w:t xml:space="preserve"> et </w:t>
      </w:r>
      <w:r w:rsidRPr="00422070">
        <w:rPr>
          <w:rFonts w:ascii="Times New Roman" w:hAnsi="Times New Roman" w:cs="Times New Roman"/>
          <w:b/>
          <w:color w:val="000090"/>
          <w:sz w:val="24"/>
          <w:szCs w:val="24"/>
        </w:rPr>
        <w:t>www.rose.com</w:t>
      </w:r>
      <w:r w:rsidRPr="00422070">
        <w:rPr>
          <w:rFonts w:ascii="Times New Roman" w:hAnsi="Times New Roman" w:cs="Times New Roman"/>
          <w:color w:val="000090"/>
          <w:sz w:val="24"/>
          <w:szCs w:val="24"/>
        </w:rPr>
        <w:t xml:space="preserve"> ne soit plus être possible depuis </w:t>
      </w:r>
      <w:r w:rsidRPr="00422070">
        <w:rPr>
          <w:rFonts w:ascii="Times New Roman" w:hAnsi="Times New Roman" w:cs="Times New Roman"/>
          <w:b/>
          <w:color w:val="000090"/>
          <w:sz w:val="24"/>
          <w:szCs w:val="24"/>
        </w:rPr>
        <w:t>COBALT.</w:t>
      </w:r>
    </w:p>
    <w:p w14:paraId="4178E88B" w14:textId="77777777" w:rsidR="005448F9" w:rsidRPr="00422070" w:rsidRDefault="005448F9" w:rsidP="002105C7">
      <w:pPr>
        <w:numPr>
          <w:ilvl w:val="0"/>
          <w:numId w:val="17"/>
        </w:numPr>
        <w:ind w:left="714" w:hanging="357"/>
        <w:jc w:val="left"/>
        <w:rPr>
          <w:color w:val="000090"/>
        </w:rPr>
      </w:pPr>
      <w:r w:rsidRPr="00422070">
        <w:rPr>
          <w:rFonts w:ascii="Times New Roman" w:hAnsi="Times New Roman" w:cs="Times New Roman"/>
          <w:color w:val="000090"/>
          <w:sz w:val="24"/>
          <w:szCs w:val="24"/>
        </w:rPr>
        <w:t xml:space="preserve">Les communications entre </w:t>
      </w:r>
      <w:r w:rsidRPr="00422070">
        <w:rPr>
          <w:rFonts w:ascii="Times New Roman" w:hAnsi="Times New Roman" w:cs="Times New Roman"/>
          <w:b/>
          <w:color w:val="000090"/>
          <w:sz w:val="24"/>
          <w:szCs w:val="24"/>
        </w:rPr>
        <w:t>CIEL</w:t>
      </w:r>
      <w:r w:rsidRPr="00422070">
        <w:rPr>
          <w:rFonts w:ascii="Times New Roman" w:hAnsi="Times New Roman" w:cs="Times New Roman"/>
          <w:color w:val="000090"/>
          <w:sz w:val="24"/>
          <w:szCs w:val="24"/>
        </w:rPr>
        <w:t xml:space="preserve"> et </w:t>
      </w:r>
      <w:r w:rsidRPr="00422070">
        <w:rPr>
          <w:rFonts w:ascii="Times New Roman" w:hAnsi="Times New Roman" w:cs="Times New Roman"/>
          <w:b/>
          <w:color w:val="000090"/>
          <w:sz w:val="24"/>
          <w:szCs w:val="24"/>
        </w:rPr>
        <w:t>COBALT</w:t>
      </w:r>
      <w:r w:rsidRPr="00422070">
        <w:rPr>
          <w:rFonts w:ascii="Times New Roman" w:hAnsi="Times New Roman" w:cs="Times New Roman"/>
          <w:color w:val="000090"/>
          <w:sz w:val="24"/>
          <w:szCs w:val="24"/>
        </w:rPr>
        <w:t xml:space="preserve"> doivent toujours être possible.</w:t>
      </w:r>
    </w:p>
    <w:p w14:paraId="567DFE5B" w14:textId="77777777" w:rsidR="005448F9" w:rsidRPr="00422070" w:rsidRDefault="005448F9" w:rsidP="002105C7">
      <w:pPr>
        <w:numPr>
          <w:ilvl w:val="0"/>
          <w:numId w:val="17"/>
        </w:numPr>
        <w:ind w:left="714" w:hanging="357"/>
        <w:jc w:val="left"/>
        <w:rPr>
          <w:color w:val="000090"/>
        </w:rPr>
      </w:pPr>
      <w:r w:rsidRPr="00422070">
        <w:rPr>
          <w:rFonts w:ascii="Times New Roman" w:hAnsi="Times New Roman" w:cs="Times New Roman"/>
          <w:color w:val="000090"/>
          <w:sz w:val="24"/>
          <w:szCs w:val="24"/>
        </w:rPr>
        <w:t xml:space="preserve">Depuis </w:t>
      </w:r>
      <w:r w:rsidRPr="00422070">
        <w:rPr>
          <w:rFonts w:ascii="Times New Roman" w:hAnsi="Times New Roman" w:cs="Times New Roman"/>
          <w:b/>
          <w:color w:val="000090"/>
          <w:sz w:val="24"/>
          <w:szCs w:val="24"/>
        </w:rPr>
        <w:t>CIEL</w:t>
      </w:r>
      <w:r w:rsidRPr="00422070">
        <w:rPr>
          <w:rFonts w:ascii="Times New Roman" w:hAnsi="Times New Roman" w:cs="Times New Roman"/>
          <w:color w:val="000090"/>
          <w:sz w:val="24"/>
          <w:szCs w:val="24"/>
        </w:rPr>
        <w:t xml:space="preserve">, aucun accès externe n'est possible, pas plus vers </w:t>
      </w:r>
      <w:r w:rsidRPr="00422070">
        <w:rPr>
          <w:rFonts w:ascii="Times New Roman" w:hAnsi="Times New Roman" w:cs="Times New Roman"/>
          <w:b/>
          <w:color w:val="000090"/>
          <w:sz w:val="24"/>
          <w:szCs w:val="24"/>
        </w:rPr>
        <w:t>ORANGE</w:t>
      </w:r>
      <w:r w:rsidRPr="00422070">
        <w:rPr>
          <w:rFonts w:ascii="Times New Roman" w:hAnsi="Times New Roman" w:cs="Times New Roman"/>
          <w:color w:val="000090"/>
          <w:sz w:val="24"/>
          <w:szCs w:val="24"/>
        </w:rPr>
        <w:t xml:space="preserve"> et </w:t>
      </w:r>
      <w:r w:rsidRPr="00422070">
        <w:rPr>
          <w:rFonts w:ascii="Times New Roman" w:hAnsi="Times New Roman" w:cs="Times New Roman"/>
          <w:b/>
          <w:color w:val="000090"/>
          <w:sz w:val="24"/>
          <w:szCs w:val="24"/>
        </w:rPr>
        <w:t>EMERAUDE</w:t>
      </w:r>
      <w:r w:rsidRPr="00422070">
        <w:rPr>
          <w:rFonts w:ascii="Times New Roman" w:hAnsi="Times New Roman" w:cs="Times New Roman"/>
          <w:color w:val="000090"/>
          <w:sz w:val="24"/>
          <w:szCs w:val="24"/>
        </w:rPr>
        <w:t xml:space="preserve"> que vers </w:t>
      </w:r>
      <w:r w:rsidRPr="00422070">
        <w:rPr>
          <w:rFonts w:ascii="Times New Roman" w:hAnsi="Times New Roman" w:cs="Times New Roman"/>
          <w:b/>
          <w:color w:val="000090"/>
          <w:sz w:val="24"/>
          <w:szCs w:val="24"/>
        </w:rPr>
        <w:t>ROSE</w:t>
      </w:r>
      <w:r w:rsidRPr="00422070">
        <w:rPr>
          <w:rFonts w:ascii="Times New Roman" w:hAnsi="Times New Roman" w:cs="Times New Roman"/>
          <w:color w:val="000090"/>
          <w:sz w:val="24"/>
          <w:szCs w:val="24"/>
        </w:rPr>
        <w:t xml:space="preserve"> ou </w:t>
      </w:r>
      <w:r w:rsidRPr="00422070">
        <w:rPr>
          <w:rFonts w:ascii="Times New Roman" w:hAnsi="Times New Roman" w:cs="Times New Roman"/>
          <w:b/>
          <w:color w:val="000090"/>
          <w:sz w:val="24"/>
          <w:szCs w:val="24"/>
        </w:rPr>
        <w:t>VIOLETTE.</w:t>
      </w:r>
    </w:p>
    <w:p w14:paraId="3A93BC14" w14:textId="77777777" w:rsidR="00211D0C" w:rsidRPr="00422070" w:rsidRDefault="00211D0C" w:rsidP="00211D0C">
      <w:pPr>
        <w:jc w:val="left"/>
        <w:rPr>
          <w:color w:val="000090"/>
        </w:rPr>
      </w:pPr>
    </w:p>
    <w:p w14:paraId="50A32EFF" w14:textId="77777777" w:rsidR="005448F9" w:rsidRPr="00422070" w:rsidRDefault="005448F9" w:rsidP="005448F9">
      <w:pPr>
        <w:outlineLvl w:val="2"/>
        <w:rPr>
          <w:rFonts w:ascii="Times New Roman" w:hAnsi="Times New Roman" w:cs="Times New Roman"/>
          <w:b/>
          <w:bCs/>
          <w:color w:val="B02200"/>
          <w:sz w:val="27"/>
          <w:szCs w:val="27"/>
        </w:rPr>
      </w:pPr>
      <w:r w:rsidRPr="00422070">
        <w:rPr>
          <w:rFonts w:ascii="Times New Roman" w:hAnsi="Times New Roman" w:cs="Times New Roman"/>
          <w:b/>
          <w:bCs/>
          <w:color w:val="B02200"/>
          <w:sz w:val="27"/>
          <w:szCs w:val="27"/>
        </w:rPr>
        <w:t xml:space="preserve">SCENARIO 4 : </w:t>
      </w:r>
      <w:r w:rsidRPr="00422070">
        <w:rPr>
          <w:rFonts w:ascii="Times New Roman" w:hAnsi="Times New Roman" w:cs="Times New Roman"/>
          <w:b/>
          <w:bCs/>
          <w:i/>
          <w:color w:val="B02200"/>
          <w:sz w:val="27"/>
          <w:szCs w:val="27"/>
        </w:rPr>
        <w:t>BLACKLISTER</w:t>
      </w:r>
      <w:r w:rsidRPr="00422070">
        <w:rPr>
          <w:rFonts w:ascii="Times New Roman" w:hAnsi="Times New Roman" w:cs="Times New Roman"/>
          <w:b/>
          <w:bCs/>
          <w:color w:val="B02200"/>
          <w:sz w:val="27"/>
          <w:szCs w:val="27"/>
        </w:rPr>
        <w:t xml:space="preserve"> un PC sur WWW.EMERAUDE.COM</w:t>
      </w:r>
    </w:p>
    <w:p w14:paraId="1F4EBD69" w14:textId="77777777" w:rsidR="005448F9" w:rsidRPr="00422070" w:rsidRDefault="005448F9" w:rsidP="005448F9">
      <w:pPr>
        <w:spacing w:beforeAutospacing="1"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Cahier des charges</w:t>
      </w:r>
    </w:p>
    <w:p w14:paraId="2AC537A4" w14:textId="77777777" w:rsidR="00716A1F"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PC1-11 a été repéré par le système de surveillance automatique du serveur </w:t>
      </w:r>
      <w:r w:rsidRPr="00422070">
        <w:rPr>
          <w:rFonts w:ascii="Times New Roman" w:hAnsi="Times New Roman" w:cs="Times New Roman"/>
          <w:b/>
          <w:bCs/>
          <w:color w:val="000090"/>
          <w:sz w:val="24"/>
          <w:szCs w:val="24"/>
        </w:rPr>
        <w:t>www.emeraude.com</w:t>
      </w:r>
      <w:r w:rsidRPr="00422070">
        <w:rPr>
          <w:rFonts w:ascii="Times New Roman" w:hAnsi="Times New Roman" w:cs="Times New Roman"/>
          <w:color w:val="000090"/>
          <w:sz w:val="24"/>
          <w:szCs w:val="24"/>
        </w:rPr>
        <w:t xml:space="preserve">, ce qui va provoquer le bannissement de </w:t>
      </w:r>
      <w:r w:rsidR="00441C55">
        <w:rPr>
          <w:rFonts w:ascii="Times New Roman" w:hAnsi="Times New Roman" w:cs="Times New Roman"/>
          <w:color w:val="000090"/>
          <w:sz w:val="24"/>
          <w:szCs w:val="24"/>
        </w:rPr>
        <w:t xml:space="preserve">cet </w:t>
      </w:r>
      <w:r w:rsidRPr="00422070">
        <w:rPr>
          <w:rFonts w:ascii="Times New Roman" w:hAnsi="Times New Roman" w:cs="Times New Roman"/>
          <w:color w:val="000090"/>
          <w:sz w:val="24"/>
          <w:szCs w:val="24"/>
        </w:rPr>
        <w:t>hôte fauteur de trouble, d'après son IP.</w:t>
      </w:r>
    </w:p>
    <w:p w14:paraId="6AF467E4" w14:textId="77777777" w:rsidR="005448F9" w:rsidRPr="00422070" w:rsidRDefault="005448F9" w:rsidP="005448F9">
      <w:pPr>
        <w:rPr>
          <w:rFonts w:ascii="Times New Roman" w:hAnsi="Times New Roman" w:cs="Times New Roman"/>
          <w:color w:val="000090"/>
          <w:sz w:val="24"/>
          <w:szCs w:val="24"/>
        </w:rPr>
      </w:pPr>
    </w:p>
    <w:p w14:paraId="3D428373"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Le scenario 4 va consister à mettre en place l'</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sur Router3, qui va bannir PC1-11 et seulement PC1-11. L'interdiction se fera seulement vers le serveur www.emeraude.com (on choisit de ne pas interdire tout le réseau 203.30.30.0).</w:t>
      </w:r>
    </w:p>
    <w:p w14:paraId="3BB9A2BA" w14:textId="77777777" w:rsidR="005448F9" w:rsidRPr="00422070" w:rsidRDefault="005448F9" w:rsidP="005448F9">
      <w:pPr>
        <w:rPr>
          <w:rFonts w:ascii="Times New Roman" w:hAnsi="Times New Roman" w:cs="Times New Roman"/>
          <w:color w:val="000090"/>
          <w:sz w:val="24"/>
          <w:szCs w:val="24"/>
        </w:rPr>
      </w:pPr>
    </w:p>
    <w:p w14:paraId="5BA48C24" w14:textId="77777777" w:rsidR="005448F9" w:rsidRPr="00422070" w:rsidRDefault="005448F9" w:rsidP="005448F9">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 xml:space="preserve">Mise en </w:t>
      </w:r>
      <w:r w:rsidR="00716A1F" w:rsidRPr="00716A1F">
        <w:rPr>
          <w:rFonts w:ascii="Times New Roman" w:hAnsi="Times New Roman" w:cs="Times New Roman"/>
          <w:b/>
          <w:bCs/>
          <w:color w:val="000090"/>
          <w:sz w:val="27"/>
          <w:szCs w:val="27"/>
        </w:rPr>
        <w:t>œuvre</w:t>
      </w:r>
      <w:r w:rsidRPr="00422070">
        <w:rPr>
          <w:rFonts w:ascii="Times New Roman" w:hAnsi="Times New Roman" w:cs="Times New Roman"/>
          <w:b/>
          <w:bCs/>
          <w:color w:val="000090"/>
          <w:sz w:val="27"/>
          <w:szCs w:val="27"/>
        </w:rPr>
        <w:t xml:space="preserve"> du filtrage</w:t>
      </w:r>
    </w:p>
    <w:p w14:paraId="52A1215C" w14:textId="77777777" w:rsidR="005448F9" w:rsidRPr="00422070" w:rsidRDefault="005448F9" w:rsidP="005448F9">
      <w:pPr>
        <w:rPr>
          <w:rFonts w:ascii="Times New Roman" w:hAnsi="Times New Roman" w:cs="Times New Roman"/>
          <w:color w:val="000090"/>
          <w:sz w:val="24"/>
          <w:szCs w:val="24"/>
        </w:rPr>
      </w:pPr>
    </w:p>
    <w:p w14:paraId="0A89AFED" w14:textId="77777777" w:rsidR="005448F9" w:rsidRPr="00422070" w:rsidRDefault="005448F9" w:rsidP="00211D0C">
      <w:pPr>
        <w:spacing w:after="120"/>
        <w:rPr>
          <w:rFonts w:ascii="Times New Roman" w:hAnsi="Times New Roman" w:cs="Times New Roman"/>
          <w:color w:val="000090"/>
          <w:sz w:val="24"/>
          <w:szCs w:val="24"/>
        </w:rPr>
      </w:pPr>
      <w:r w:rsidRPr="00422070">
        <w:rPr>
          <w:rFonts w:ascii="Times New Roman" w:hAnsi="Times New Roman" w:cs="Times New Roman"/>
          <w:b/>
          <w:bCs/>
          <w:color w:val="000090"/>
          <w:sz w:val="24"/>
          <w:szCs w:val="24"/>
          <w:u w:val="single"/>
        </w:rPr>
        <w:t>Réflexion publique ;-)</w:t>
      </w:r>
    </w:p>
    <w:p w14:paraId="5F2EC0FB" w14:textId="77777777" w:rsidR="005448F9" w:rsidRPr="00422070" w:rsidRDefault="005448F9" w:rsidP="002105C7">
      <w:pPr>
        <w:numPr>
          <w:ilvl w:val="0"/>
          <w:numId w:val="18"/>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Il faut choisir si l'</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se met en entrée de </w:t>
      </w:r>
      <w:r w:rsidRPr="00C646E6">
        <w:rPr>
          <w:rFonts w:ascii="Times New Roman" w:hAnsi="Times New Roman" w:cs="Times New Roman"/>
          <w:b/>
          <w:i/>
          <w:color w:val="000090"/>
          <w:sz w:val="24"/>
          <w:szCs w:val="24"/>
        </w:rPr>
        <w:t>Se0/0/1</w:t>
      </w:r>
      <w:r w:rsidRPr="00422070">
        <w:rPr>
          <w:rFonts w:ascii="Times New Roman" w:hAnsi="Times New Roman" w:cs="Times New Roman"/>
          <w:color w:val="000090"/>
          <w:sz w:val="24"/>
          <w:szCs w:val="24"/>
        </w:rPr>
        <w:t xml:space="preserve"> ou en sortie de </w:t>
      </w:r>
      <w:r w:rsidRPr="00C646E6">
        <w:rPr>
          <w:rFonts w:ascii="Times New Roman" w:hAnsi="Times New Roman" w:cs="Times New Roman"/>
          <w:b/>
          <w:i/>
          <w:color w:val="000090"/>
          <w:sz w:val="24"/>
          <w:szCs w:val="24"/>
        </w:rPr>
        <w:t>Gi0/2</w:t>
      </w:r>
      <w:r w:rsidRPr="00422070">
        <w:rPr>
          <w:rFonts w:ascii="Times New Roman" w:hAnsi="Times New Roman" w:cs="Times New Roman"/>
          <w:color w:val="000090"/>
          <w:sz w:val="24"/>
          <w:szCs w:val="24"/>
        </w:rPr>
        <w:t xml:space="preserve"> :</w:t>
      </w:r>
    </w:p>
    <w:p w14:paraId="1FAE4BA1" w14:textId="77777777" w:rsidR="005448F9" w:rsidRPr="00422070" w:rsidRDefault="005448F9" w:rsidP="002105C7">
      <w:pPr>
        <w:numPr>
          <w:ilvl w:val="1"/>
          <w:numId w:val="18"/>
        </w:numPr>
        <w:ind w:left="1434" w:hanging="357"/>
        <w:jc w:val="left"/>
        <w:rPr>
          <w:color w:val="000090"/>
        </w:rPr>
      </w:pPr>
      <w:r w:rsidRPr="00422070">
        <w:rPr>
          <w:rFonts w:ascii="Times New Roman" w:hAnsi="Times New Roman" w:cs="Times New Roman"/>
          <w:color w:val="000090"/>
          <w:sz w:val="24"/>
          <w:szCs w:val="24"/>
        </w:rPr>
        <w:t xml:space="preserve">Si on la met sur </w:t>
      </w:r>
      <w:r w:rsidRPr="00C646E6">
        <w:rPr>
          <w:rFonts w:ascii="Times New Roman" w:hAnsi="Times New Roman" w:cs="Times New Roman"/>
          <w:b/>
          <w:i/>
          <w:color w:val="000090"/>
          <w:sz w:val="24"/>
          <w:szCs w:val="24"/>
        </w:rPr>
        <w:t>S</w:t>
      </w:r>
      <w:r w:rsidR="00C646E6" w:rsidRPr="00C646E6">
        <w:rPr>
          <w:rFonts w:ascii="Times New Roman" w:hAnsi="Times New Roman" w:cs="Times New Roman"/>
          <w:b/>
          <w:i/>
          <w:color w:val="000090"/>
          <w:sz w:val="24"/>
          <w:szCs w:val="24"/>
        </w:rPr>
        <w:t>e</w:t>
      </w:r>
      <w:r w:rsidRPr="00C646E6">
        <w:rPr>
          <w:rFonts w:ascii="Times New Roman" w:hAnsi="Times New Roman" w:cs="Times New Roman"/>
          <w:b/>
          <w:i/>
          <w:color w:val="000090"/>
          <w:sz w:val="24"/>
          <w:szCs w:val="24"/>
        </w:rPr>
        <w:t>0/0/</w:t>
      </w:r>
      <w:r w:rsidR="00C646E6" w:rsidRPr="00C646E6">
        <w:rPr>
          <w:rFonts w:ascii="Times New Roman" w:hAnsi="Times New Roman" w:cs="Times New Roman"/>
          <w:b/>
          <w:i/>
          <w:color w:val="000090"/>
          <w:sz w:val="24"/>
          <w:szCs w:val="24"/>
        </w:rPr>
        <w:t>1</w:t>
      </w:r>
      <w:r w:rsidRPr="00422070">
        <w:rPr>
          <w:rFonts w:ascii="Times New Roman" w:hAnsi="Times New Roman" w:cs="Times New Roman"/>
          <w:color w:val="000090"/>
          <w:sz w:val="24"/>
          <w:szCs w:val="24"/>
        </w:rPr>
        <w:t xml:space="preserve">, il faut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i/>
          <w:color w:val="000090"/>
          <w:sz w:val="24"/>
          <w:szCs w:val="24"/>
        </w:rPr>
        <w:t xml:space="preserve"> </w:t>
      </w:r>
      <w:r w:rsidRPr="00422070">
        <w:rPr>
          <w:rFonts w:ascii="Times New Roman" w:hAnsi="Times New Roman" w:cs="Times New Roman"/>
          <w:color w:val="000090"/>
          <w:sz w:val="24"/>
          <w:szCs w:val="24"/>
        </w:rPr>
        <w:t>étendue pour filtrer à la fois sur la source (PC1-11) et la destination (www.emeraude.com).</w:t>
      </w:r>
    </w:p>
    <w:p w14:paraId="7C982F49" w14:textId="77777777" w:rsidR="005448F9" w:rsidRPr="00422070" w:rsidRDefault="005448F9" w:rsidP="002105C7">
      <w:pPr>
        <w:numPr>
          <w:ilvl w:val="1"/>
          <w:numId w:val="18"/>
        </w:numPr>
        <w:ind w:left="143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Si on la met sur </w:t>
      </w:r>
      <w:r w:rsidRPr="00C646E6">
        <w:rPr>
          <w:rFonts w:ascii="Times New Roman" w:hAnsi="Times New Roman" w:cs="Times New Roman"/>
          <w:b/>
          <w:i/>
          <w:color w:val="000090"/>
          <w:sz w:val="24"/>
          <w:szCs w:val="24"/>
        </w:rPr>
        <w:t>Gi0/2</w:t>
      </w:r>
      <w:r w:rsidRPr="00422070">
        <w:rPr>
          <w:rFonts w:ascii="Times New Roman" w:hAnsi="Times New Roman" w:cs="Times New Roman"/>
          <w:color w:val="000090"/>
          <w:sz w:val="24"/>
          <w:szCs w:val="24"/>
        </w:rPr>
        <w:t xml:space="preserve">, on pourrait utiliser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standard si elle concernait tout le réseau, mais comme elle ne concerne que le serveur, il nous faut également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étendue.</w:t>
      </w:r>
    </w:p>
    <w:p w14:paraId="755AEE84" w14:textId="77777777" w:rsidR="005448F9" w:rsidRPr="00422070" w:rsidRDefault="005448F9" w:rsidP="002105C7">
      <w:pPr>
        <w:numPr>
          <w:ilvl w:val="0"/>
          <w:numId w:val="18"/>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Il faut choisir si l'</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s'applique en </w:t>
      </w:r>
      <w:r w:rsidRPr="00422070">
        <w:rPr>
          <w:rFonts w:ascii="Times New Roman" w:hAnsi="Times New Roman" w:cs="Times New Roman"/>
          <w:i/>
          <w:color w:val="000090"/>
          <w:sz w:val="24"/>
          <w:szCs w:val="24"/>
        </w:rPr>
        <w:t>in</w:t>
      </w:r>
      <w:r w:rsidRPr="00422070">
        <w:rPr>
          <w:rFonts w:ascii="Times New Roman" w:hAnsi="Times New Roman" w:cs="Times New Roman"/>
          <w:color w:val="000090"/>
          <w:sz w:val="24"/>
          <w:szCs w:val="24"/>
        </w:rPr>
        <w:t xml:space="preserve"> ou en </w:t>
      </w:r>
      <w:r w:rsidRPr="00422070">
        <w:rPr>
          <w:rFonts w:ascii="Times New Roman" w:hAnsi="Times New Roman" w:cs="Times New Roman"/>
          <w:i/>
          <w:color w:val="000090"/>
          <w:sz w:val="24"/>
          <w:szCs w:val="24"/>
        </w:rPr>
        <w:t>out</w:t>
      </w:r>
      <w:r w:rsidRPr="00422070">
        <w:rPr>
          <w:rFonts w:ascii="Times New Roman" w:hAnsi="Times New Roman" w:cs="Times New Roman"/>
          <w:color w:val="000090"/>
          <w:sz w:val="24"/>
          <w:szCs w:val="24"/>
        </w:rPr>
        <w:t> :</w:t>
      </w:r>
    </w:p>
    <w:p w14:paraId="3C7D267B" w14:textId="77777777" w:rsidR="005448F9" w:rsidRPr="00422070" w:rsidRDefault="005448F9" w:rsidP="002105C7">
      <w:pPr>
        <w:numPr>
          <w:ilvl w:val="1"/>
          <w:numId w:val="18"/>
        </w:numPr>
        <w:jc w:val="left"/>
        <w:rPr>
          <w:color w:val="000090"/>
        </w:rPr>
      </w:pPr>
      <w:r w:rsidRPr="00422070">
        <w:rPr>
          <w:rFonts w:ascii="Times New Roman" w:hAnsi="Times New Roman" w:cs="Times New Roman"/>
          <w:color w:val="000090"/>
          <w:sz w:val="24"/>
          <w:szCs w:val="24"/>
        </w:rPr>
        <w:t xml:space="preserve">Si on la met sur </w:t>
      </w:r>
      <w:r w:rsidRPr="00C646E6">
        <w:rPr>
          <w:rFonts w:ascii="Times New Roman" w:hAnsi="Times New Roman" w:cs="Times New Roman"/>
          <w:b/>
          <w:i/>
          <w:color w:val="000090"/>
          <w:sz w:val="24"/>
          <w:szCs w:val="24"/>
        </w:rPr>
        <w:t>S</w:t>
      </w:r>
      <w:r w:rsidR="00C646E6" w:rsidRPr="00C646E6">
        <w:rPr>
          <w:rFonts w:ascii="Times New Roman" w:hAnsi="Times New Roman" w:cs="Times New Roman"/>
          <w:b/>
          <w:i/>
          <w:color w:val="000090"/>
          <w:sz w:val="24"/>
          <w:szCs w:val="24"/>
        </w:rPr>
        <w:t>e</w:t>
      </w:r>
      <w:r w:rsidRPr="00C646E6">
        <w:rPr>
          <w:rFonts w:ascii="Times New Roman" w:hAnsi="Times New Roman" w:cs="Times New Roman"/>
          <w:b/>
          <w:i/>
          <w:color w:val="000090"/>
          <w:sz w:val="24"/>
          <w:szCs w:val="24"/>
        </w:rPr>
        <w:t>0/0/</w:t>
      </w:r>
      <w:r w:rsidR="00C646E6" w:rsidRPr="00C646E6">
        <w:rPr>
          <w:rFonts w:ascii="Times New Roman" w:hAnsi="Times New Roman" w:cs="Times New Roman"/>
          <w:b/>
          <w:i/>
          <w:color w:val="000090"/>
          <w:sz w:val="24"/>
          <w:szCs w:val="24"/>
        </w:rPr>
        <w:t>1</w:t>
      </w:r>
      <w:r w:rsidRPr="00422070">
        <w:rPr>
          <w:rFonts w:ascii="Times New Roman" w:hAnsi="Times New Roman" w:cs="Times New Roman"/>
          <w:color w:val="000090"/>
          <w:sz w:val="24"/>
          <w:szCs w:val="24"/>
        </w:rPr>
        <w:t xml:space="preserve">, il faut la mettre en </w:t>
      </w:r>
      <w:r w:rsidRPr="00422070">
        <w:rPr>
          <w:rFonts w:ascii="Times New Roman" w:hAnsi="Times New Roman" w:cs="Times New Roman"/>
          <w:b/>
          <w:bCs/>
          <w:color w:val="000090"/>
          <w:sz w:val="24"/>
          <w:szCs w:val="24"/>
        </w:rPr>
        <w:t>entrée</w:t>
      </w:r>
      <w:r w:rsidRPr="00422070">
        <w:rPr>
          <w:rFonts w:ascii="Times New Roman" w:hAnsi="Times New Roman" w:cs="Times New Roman"/>
          <w:color w:val="000090"/>
          <w:sz w:val="24"/>
          <w:szCs w:val="24"/>
        </w:rPr>
        <w:t xml:space="preserve">, donc en </w:t>
      </w:r>
      <w:r w:rsidRPr="00C646E6">
        <w:rPr>
          <w:rFonts w:ascii="Times New Roman" w:hAnsi="Times New Roman" w:cs="Times New Roman"/>
          <w:b/>
          <w:bCs/>
          <w:i/>
          <w:color w:val="000090"/>
          <w:sz w:val="24"/>
          <w:szCs w:val="24"/>
        </w:rPr>
        <w:t>in</w:t>
      </w:r>
      <w:r w:rsidRPr="00422070">
        <w:rPr>
          <w:rFonts w:ascii="Times New Roman" w:hAnsi="Times New Roman" w:cs="Times New Roman"/>
          <w:color w:val="000090"/>
          <w:sz w:val="24"/>
          <w:szCs w:val="24"/>
        </w:rPr>
        <w:t>.</w:t>
      </w:r>
    </w:p>
    <w:p w14:paraId="2839FF26" w14:textId="77777777" w:rsidR="005448F9" w:rsidRPr="00422070" w:rsidRDefault="005448F9" w:rsidP="002105C7">
      <w:pPr>
        <w:numPr>
          <w:ilvl w:val="1"/>
          <w:numId w:val="18"/>
        </w:numPr>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Si on la met sur </w:t>
      </w:r>
      <w:r w:rsidRPr="00C646E6">
        <w:rPr>
          <w:rFonts w:ascii="Times New Roman" w:hAnsi="Times New Roman" w:cs="Times New Roman"/>
          <w:b/>
          <w:i/>
          <w:color w:val="000090"/>
          <w:sz w:val="24"/>
          <w:szCs w:val="24"/>
        </w:rPr>
        <w:t>Gi0/2</w:t>
      </w:r>
      <w:r w:rsidRPr="00422070">
        <w:rPr>
          <w:rFonts w:ascii="Times New Roman" w:hAnsi="Times New Roman" w:cs="Times New Roman"/>
          <w:color w:val="000090"/>
          <w:sz w:val="24"/>
          <w:szCs w:val="24"/>
        </w:rPr>
        <w:t xml:space="preserve">, il faut la mettre en </w:t>
      </w:r>
      <w:r w:rsidRPr="00422070">
        <w:rPr>
          <w:rFonts w:ascii="Times New Roman" w:hAnsi="Times New Roman" w:cs="Times New Roman"/>
          <w:b/>
          <w:bCs/>
          <w:color w:val="000090"/>
          <w:sz w:val="24"/>
          <w:szCs w:val="24"/>
        </w:rPr>
        <w:t xml:space="preserve">sortie </w:t>
      </w:r>
      <w:r w:rsidRPr="00422070">
        <w:rPr>
          <w:rFonts w:ascii="Times New Roman" w:hAnsi="Times New Roman" w:cs="Times New Roman"/>
          <w:color w:val="000090"/>
          <w:sz w:val="24"/>
          <w:szCs w:val="24"/>
        </w:rPr>
        <w:t xml:space="preserve">(attention on raisonne par rapport au routeur, pas par rapport au réseau EMERAUDE), donc en </w:t>
      </w:r>
      <w:r w:rsidRPr="00C646E6">
        <w:rPr>
          <w:rFonts w:ascii="Times New Roman" w:hAnsi="Times New Roman" w:cs="Times New Roman"/>
          <w:b/>
          <w:bCs/>
          <w:i/>
          <w:color w:val="000090"/>
          <w:sz w:val="24"/>
          <w:szCs w:val="24"/>
        </w:rPr>
        <w:t>out</w:t>
      </w:r>
      <w:r w:rsidRPr="00422070">
        <w:rPr>
          <w:rFonts w:ascii="Times New Roman" w:hAnsi="Times New Roman" w:cs="Times New Roman"/>
          <w:color w:val="000090"/>
          <w:sz w:val="24"/>
          <w:szCs w:val="24"/>
        </w:rPr>
        <w:t>.</w:t>
      </w:r>
    </w:p>
    <w:p w14:paraId="53FE0CB3" w14:textId="77777777" w:rsidR="005448F9" w:rsidRPr="00422070" w:rsidRDefault="005448F9" w:rsidP="002105C7">
      <w:pPr>
        <w:numPr>
          <w:ilvl w:val="0"/>
          <w:numId w:val="18"/>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Enfin, il faut que toutes les autres communications restent autorisées, donc il faut :</w:t>
      </w:r>
    </w:p>
    <w:p w14:paraId="543A1C32" w14:textId="77777777" w:rsidR="005448F9" w:rsidRPr="00422070" w:rsidRDefault="005448F9" w:rsidP="002105C7">
      <w:pPr>
        <w:numPr>
          <w:ilvl w:val="1"/>
          <w:numId w:val="19"/>
        </w:numPr>
        <w:ind w:left="1434" w:hanging="357"/>
        <w:jc w:val="left"/>
        <w:rPr>
          <w:color w:val="000090"/>
        </w:rPr>
      </w:pPr>
      <w:r w:rsidRPr="00422070">
        <w:rPr>
          <w:rFonts w:ascii="Times New Roman" w:hAnsi="Times New Roman" w:cs="Times New Roman"/>
          <w:b/>
          <w:color w:val="000090"/>
          <w:sz w:val="24"/>
          <w:szCs w:val="24"/>
        </w:rPr>
        <w:t>Premièrement</w:t>
      </w:r>
      <w:r w:rsidRPr="00422070">
        <w:rPr>
          <w:rFonts w:ascii="Times New Roman" w:hAnsi="Times New Roman" w:cs="Times New Roman"/>
          <w:color w:val="000090"/>
          <w:sz w:val="24"/>
          <w:szCs w:val="24"/>
        </w:rPr>
        <w:t xml:space="preserve"> interdire l'adresse bannie.</w:t>
      </w:r>
    </w:p>
    <w:p w14:paraId="54589CF4" w14:textId="77777777" w:rsidR="005448F9" w:rsidRPr="00422070" w:rsidRDefault="005448F9" w:rsidP="002105C7">
      <w:pPr>
        <w:numPr>
          <w:ilvl w:val="1"/>
          <w:numId w:val="19"/>
        </w:numPr>
        <w:ind w:left="1434" w:hanging="357"/>
        <w:jc w:val="left"/>
        <w:rPr>
          <w:color w:val="000090"/>
        </w:rPr>
      </w:pPr>
      <w:r w:rsidRPr="00422070">
        <w:rPr>
          <w:rFonts w:ascii="Times New Roman" w:hAnsi="Times New Roman" w:cs="Times New Roman"/>
          <w:b/>
          <w:color w:val="000090"/>
          <w:sz w:val="24"/>
          <w:szCs w:val="24"/>
        </w:rPr>
        <w:t>Deuxièmement</w:t>
      </w:r>
      <w:r w:rsidRPr="00422070">
        <w:rPr>
          <w:rFonts w:ascii="Times New Roman" w:hAnsi="Times New Roman" w:cs="Times New Roman"/>
          <w:color w:val="000090"/>
          <w:sz w:val="24"/>
          <w:szCs w:val="24"/>
        </w:rPr>
        <w:t xml:space="preserve"> </w:t>
      </w:r>
      <w:r w:rsidR="00716A1F">
        <w:rPr>
          <w:rFonts w:ascii="Times New Roman" w:hAnsi="Times New Roman" w:cs="Times New Roman"/>
          <w:color w:val="000090"/>
          <w:sz w:val="24"/>
          <w:szCs w:val="24"/>
        </w:rPr>
        <w:t>a</w:t>
      </w:r>
      <w:r w:rsidRPr="00422070">
        <w:rPr>
          <w:rFonts w:ascii="Times New Roman" w:hAnsi="Times New Roman" w:cs="Times New Roman"/>
          <w:color w:val="000090"/>
          <w:sz w:val="24"/>
          <w:szCs w:val="24"/>
        </w:rPr>
        <w:t>utoriser toute autre communication (avant l'interdiction par défaut implicite finale</w:t>
      </w:r>
      <w:r w:rsidR="00441C55">
        <w:rPr>
          <w:rFonts w:ascii="Times New Roman" w:hAnsi="Times New Roman" w:cs="Times New Roman"/>
          <w:color w:val="000090"/>
          <w:sz w:val="24"/>
          <w:szCs w:val="24"/>
        </w:rPr>
        <w:t>,</w:t>
      </w:r>
      <w:r w:rsidRPr="00422070">
        <w:rPr>
          <w:rFonts w:ascii="Times New Roman" w:hAnsi="Times New Roman" w:cs="Times New Roman"/>
          <w:color w:val="000090"/>
          <w:sz w:val="24"/>
          <w:szCs w:val="24"/>
        </w:rPr>
        <w:t xml:space="preserve"> à prendre en compte dans toute </w:t>
      </w:r>
      <w:proofErr w:type="spellStart"/>
      <w:r w:rsidRPr="00422070">
        <w:rPr>
          <w:i/>
        </w:rPr>
        <w:t>acces</w:t>
      </w:r>
      <w:r w:rsidR="00716A1F" w:rsidRPr="00422070">
        <w:rPr>
          <w:i/>
        </w:rPr>
        <w:t>s</w:t>
      </w:r>
      <w:r w:rsidRPr="00422070">
        <w:rPr>
          <w:i/>
        </w:rPr>
        <w:t>-list</w:t>
      </w:r>
      <w:proofErr w:type="spellEnd"/>
      <w:r w:rsidRPr="00422070">
        <w:rPr>
          <w:rFonts w:ascii="Times New Roman" w:hAnsi="Times New Roman" w:cs="Times New Roman"/>
          <w:color w:val="000090"/>
          <w:sz w:val="24"/>
          <w:szCs w:val="24"/>
        </w:rPr>
        <w:t>).</w:t>
      </w:r>
    </w:p>
    <w:p w14:paraId="668A20F8" w14:textId="77777777" w:rsidR="00211D0C" w:rsidRPr="00422070" w:rsidRDefault="00211D0C" w:rsidP="005448F9">
      <w:pPr>
        <w:rPr>
          <w:rFonts w:ascii="Times New Roman" w:hAnsi="Times New Roman" w:cs="Times New Roman"/>
          <w:color w:val="000090"/>
          <w:sz w:val="24"/>
          <w:szCs w:val="24"/>
        </w:rPr>
      </w:pPr>
    </w:p>
    <w:p w14:paraId="5C1FAC40" w14:textId="77777777" w:rsidR="00211D0C"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Par principe, on bloque généralement autant que possible le trafic le plus tôt possible, donc le plus à l'extérieur possible : au moins le loup n'est pas du tout entré dans la </w:t>
      </w:r>
      <w:proofErr w:type="gramStart"/>
      <w:r w:rsidRPr="00422070">
        <w:rPr>
          <w:rFonts w:ascii="Times New Roman" w:hAnsi="Times New Roman" w:cs="Times New Roman"/>
          <w:color w:val="000090"/>
          <w:sz w:val="24"/>
          <w:szCs w:val="24"/>
        </w:rPr>
        <w:t>bergerie ,</w:t>
      </w:r>
      <w:proofErr w:type="gramEnd"/>
      <w:r w:rsidRPr="00422070">
        <w:rPr>
          <w:rFonts w:ascii="Times New Roman" w:hAnsi="Times New Roman" w:cs="Times New Roman"/>
          <w:color w:val="000090"/>
          <w:sz w:val="24"/>
          <w:szCs w:val="24"/>
        </w:rPr>
        <w:t>-)</w:t>
      </w:r>
    </w:p>
    <w:p w14:paraId="461FEB24" w14:textId="77777777" w:rsidR="00211D0C" w:rsidRPr="00422070" w:rsidRDefault="00211D0C" w:rsidP="005448F9">
      <w:pPr>
        <w:rPr>
          <w:rFonts w:ascii="Times New Roman" w:hAnsi="Times New Roman" w:cs="Times New Roman"/>
          <w:color w:val="000090"/>
          <w:sz w:val="24"/>
          <w:szCs w:val="24"/>
        </w:rPr>
      </w:pPr>
    </w:p>
    <w:p w14:paraId="518CA064" w14:textId="77777777" w:rsidR="00211D0C"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Mais on peut aussi imaginer que l'administrateur d'EMERAUDE ait son mot à dire pour l'interface qui le concerne lui uniquement et pas les autres entreprises hébergées.</w:t>
      </w:r>
    </w:p>
    <w:p w14:paraId="1AF1EDC7" w14:textId="77777777" w:rsidR="00211D0C" w:rsidRPr="00422070" w:rsidRDefault="00211D0C" w:rsidP="005448F9">
      <w:pPr>
        <w:rPr>
          <w:rFonts w:ascii="Times New Roman" w:hAnsi="Times New Roman" w:cs="Times New Roman"/>
          <w:color w:val="000090"/>
          <w:sz w:val="24"/>
          <w:szCs w:val="24"/>
        </w:rPr>
      </w:pPr>
    </w:p>
    <w:p w14:paraId="4E3BAFC7" w14:textId="77777777" w:rsidR="00211D0C"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On va choisir, à titre plutôt exceptionnel cette 2</w:t>
      </w:r>
      <w:proofErr w:type="gramStart"/>
      <w:r w:rsidRPr="005574E0">
        <w:rPr>
          <w:rFonts w:ascii="Times New Roman" w:hAnsi="Times New Roman" w:cs="Times New Roman"/>
          <w:color w:val="000090"/>
          <w:sz w:val="24"/>
          <w:szCs w:val="24"/>
          <w:vertAlign w:val="superscript"/>
        </w:rPr>
        <w:t>ème</w:t>
      </w:r>
      <w:r w:rsidR="005574E0">
        <w:rPr>
          <w:rFonts w:ascii="Times New Roman" w:hAnsi="Times New Roman" w:cs="Times New Roman"/>
          <w:color w:val="000090"/>
          <w:sz w:val="24"/>
          <w:szCs w:val="24"/>
        </w:rPr>
        <w:t xml:space="preserve"> </w:t>
      </w:r>
      <w:r w:rsidRPr="00422070">
        <w:rPr>
          <w:rFonts w:ascii="Times New Roman" w:hAnsi="Times New Roman" w:cs="Times New Roman"/>
          <w:color w:val="000090"/>
          <w:sz w:val="24"/>
          <w:szCs w:val="24"/>
        </w:rPr>
        <w:t xml:space="preserve"> solution</w:t>
      </w:r>
      <w:proofErr w:type="gramEnd"/>
      <w:r w:rsidRPr="00422070">
        <w:rPr>
          <w:rFonts w:ascii="Times New Roman" w:hAnsi="Times New Roman" w:cs="Times New Roman"/>
          <w:color w:val="000090"/>
          <w:sz w:val="24"/>
          <w:szCs w:val="24"/>
        </w:rPr>
        <w:t>.</w:t>
      </w:r>
    </w:p>
    <w:p w14:paraId="62D33FE1" w14:textId="77777777" w:rsidR="005448F9" w:rsidRPr="00422070" w:rsidRDefault="005448F9" w:rsidP="005448F9">
      <w:pPr>
        <w:rPr>
          <w:color w:val="000090"/>
        </w:rPr>
      </w:pPr>
    </w:p>
    <w:p w14:paraId="5D468BBB" w14:textId="77777777" w:rsidR="005448F9" w:rsidRDefault="005448F9" w:rsidP="005448F9">
      <w:pPr>
        <w:rPr>
          <w:rFonts w:ascii="Times New Roman" w:hAnsi="Times New Roman" w:cs="Times New Roman"/>
          <w:sz w:val="24"/>
          <w:szCs w:val="24"/>
        </w:rPr>
      </w:pPr>
    </w:p>
    <w:p w14:paraId="766B5B79" w14:textId="77777777" w:rsidR="00263543" w:rsidRDefault="00263543">
      <w:pPr>
        <w:jc w:val="left"/>
        <w:rPr>
          <w:rFonts w:ascii="Times New Roman" w:hAnsi="Times New Roman" w:cs="Times New Roman"/>
          <w:b/>
          <w:bCs/>
          <w:color w:val="3333FF"/>
          <w:sz w:val="24"/>
          <w:szCs w:val="24"/>
          <w:u w:val="single"/>
        </w:rPr>
      </w:pPr>
      <w:r>
        <w:rPr>
          <w:rFonts w:ascii="Times New Roman" w:hAnsi="Times New Roman" w:cs="Times New Roman"/>
          <w:b/>
          <w:bCs/>
          <w:color w:val="3333FF"/>
          <w:sz w:val="24"/>
          <w:szCs w:val="24"/>
          <w:u w:val="single"/>
        </w:rPr>
        <w:br w:type="page"/>
      </w:r>
    </w:p>
    <w:p w14:paraId="0FA1294C"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b/>
          <w:bCs/>
          <w:color w:val="000090"/>
          <w:sz w:val="24"/>
          <w:szCs w:val="24"/>
          <w:u w:val="single"/>
        </w:rPr>
        <w:lastRenderedPageBreak/>
        <w:t xml:space="preserve">Mise en </w:t>
      </w:r>
      <w:r w:rsidR="00101DEC" w:rsidRPr="00101DEC">
        <w:rPr>
          <w:rFonts w:ascii="Times New Roman" w:hAnsi="Times New Roman" w:cs="Times New Roman"/>
          <w:b/>
          <w:bCs/>
          <w:color w:val="000090"/>
          <w:sz w:val="24"/>
          <w:szCs w:val="24"/>
          <w:u w:val="single"/>
        </w:rPr>
        <w:t>œuvre</w:t>
      </w:r>
      <w:r w:rsidRPr="00422070">
        <w:rPr>
          <w:rFonts w:ascii="Times New Roman" w:hAnsi="Times New Roman" w:cs="Times New Roman"/>
          <w:b/>
          <w:bCs/>
          <w:color w:val="000090"/>
          <w:sz w:val="24"/>
          <w:szCs w:val="24"/>
          <w:u w:val="single"/>
        </w:rPr>
        <w:t xml:space="preserve"> effective</w:t>
      </w:r>
    </w:p>
    <w:p w14:paraId="34B9F14C" w14:textId="77777777" w:rsidR="005448F9" w:rsidRDefault="005448F9" w:rsidP="005448F9">
      <w:pPr>
        <w:spacing w:beforeAutospacing="1" w:afterAutospacing="1"/>
        <w:rPr>
          <w:rFonts w:ascii="Times New Roman" w:hAnsi="Times New Roman" w:cs="Times New Roman"/>
          <w:sz w:val="24"/>
          <w:szCs w:val="24"/>
        </w:rPr>
      </w:pPr>
      <w:r>
        <w:rPr>
          <w:rFonts w:ascii="Times New Roman" w:hAnsi="Times New Roman" w:cs="Times New Roman"/>
          <w:color w:val="660000"/>
          <w:sz w:val="24"/>
          <w:szCs w:val="24"/>
        </w:rPr>
        <w:t># Création de l'</w:t>
      </w:r>
      <w:proofErr w:type="spellStart"/>
      <w:r>
        <w:rPr>
          <w:rFonts w:ascii="Times New Roman" w:hAnsi="Times New Roman" w:cs="Times New Roman"/>
          <w:color w:val="660000"/>
          <w:sz w:val="24"/>
          <w:szCs w:val="24"/>
        </w:rPr>
        <w:t>access-list</w:t>
      </w:r>
      <w:proofErr w:type="spellEnd"/>
      <w:r>
        <w:rPr>
          <w:rFonts w:ascii="Times New Roman" w:hAnsi="Times New Roman" w:cs="Times New Roman"/>
          <w:color w:val="660000"/>
          <w:sz w:val="24"/>
          <w:szCs w:val="24"/>
        </w:rPr>
        <w:t xml:space="preserve"> étendue 104 sur Router3</w:t>
      </w:r>
    </w:p>
    <w:p w14:paraId="5C6ABC49" w14:textId="77777777" w:rsidR="005448F9" w:rsidRPr="0048354B" w:rsidRDefault="005448F9" w:rsidP="005448F9">
      <w:pPr>
        <w:spacing w:beforeAutospacing="1" w:afterAutospacing="1"/>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Router3(conf)# </w:t>
      </w:r>
      <w:r w:rsidRPr="0048354B">
        <w:rPr>
          <w:rFonts w:ascii="Times New Roman" w:hAnsi="Times New Roman" w:cs="Times New Roman"/>
          <w:b/>
          <w:bCs/>
          <w:color w:val="660000"/>
          <w:sz w:val="24"/>
          <w:szCs w:val="24"/>
          <w:lang w:val="en-US"/>
        </w:rPr>
        <w:t xml:space="preserve">access-list 104 deny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host 192.192.1.11 host 203.30.30.80</w:t>
      </w:r>
      <w:r w:rsidRPr="0048354B">
        <w:rPr>
          <w:rFonts w:ascii="Times New Roman" w:hAnsi="Times New Roman" w:cs="Times New Roman"/>
          <w:color w:val="660000"/>
          <w:sz w:val="24"/>
          <w:szCs w:val="24"/>
          <w:lang w:val="en-US"/>
        </w:rPr>
        <w:br/>
        <w:t xml:space="preserve">Router3(conf)# </w:t>
      </w:r>
      <w:r w:rsidRPr="0048354B">
        <w:rPr>
          <w:rFonts w:ascii="Times New Roman" w:hAnsi="Times New Roman" w:cs="Times New Roman"/>
          <w:b/>
          <w:bCs/>
          <w:color w:val="660000"/>
          <w:sz w:val="24"/>
          <w:szCs w:val="24"/>
          <w:lang w:val="en-US"/>
        </w:rPr>
        <w:t xml:space="preserve">access-list 104 permit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any </w:t>
      </w:r>
      <w:proofErr w:type="spellStart"/>
      <w:r w:rsidRPr="0048354B">
        <w:rPr>
          <w:rFonts w:ascii="Times New Roman" w:hAnsi="Times New Roman" w:cs="Times New Roman"/>
          <w:b/>
          <w:bCs/>
          <w:color w:val="660000"/>
          <w:sz w:val="24"/>
          <w:szCs w:val="24"/>
          <w:lang w:val="en-US"/>
        </w:rPr>
        <w:t>any</w:t>
      </w:r>
      <w:proofErr w:type="spellEnd"/>
    </w:p>
    <w:p w14:paraId="05C627E5" w14:textId="77777777" w:rsidR="006F7962" w:rsidRDefault="005448F9" w:rsidP="006F7962">
      <w:pPr>
        <w:spacing w:after="120"/>
        <w:rPr>
          <w:rFonts w:ascii="Times New Roman" w:hAnsi="Times New Roman" w:cs="Times New Roman"/>
          <w:color w:val="990000"/>
          <w:sz w:val="24"/>
          <w:szCs w:val="24"/>
        </w:rPr>
      </w:pPr>
      <w:r>
        <w:rPr>
          <w:rFonts w:ascii="Times New Roman" w:hAnsi="Times New Roman" w:cs="Times New Roman"/>
          <w:color w:val="990000"/>
          <w:sz w:val="24"/>
          <w:szCs w:val="24"/>
        </w:rPr>
        <w:t xml:space="preserve"># Remarque : </w:t>
      </w:r>
      <w:r>
        <w:rPr>
          <w:rFonts w:ascii="Times New Roman" w:hAnsi="Times New Roman" w:cs="Times New Roman"/>
          <w:b/>
          <w:bCs/>
          <w:color w:val="990000"/>
          <w:sz w:val="24"/>
          <w:szCs w:val="24"/>
        </w:rPr>
        <w:t>Attention ! L'ordre importe</w:t>
      </w:r>
      <w:r>
        <w:rPr>
          <w:rFonts w:ascii="Times New Roman" w:hAnsi="Times New Roman" w:cs="Times New Roman"/>
          <w:color w:val="990000"/>
          <w:sz w:val="24"/>
          <w:szCs w:val="24"/>
        </w:rPr>
        <w:t>. Si on inverse les règles, puisque l'algorithme de filtrage s'arrête à la première règle qui "matche", l'accès sera toujours autorisé !</w:t>
      </w:r>
    </w:p>
    <w:p w14:paraId="1DF53AD5" w14:textId="77777777" w:rsidR="006F7962" w:rsidRDefault="005448F9" w:rsidP="006F7962">
      <w:pPr>
        <w:spacing w:after="120"/>
        <w:rPr>
          <w:rFonts w:ascii="Times New Roman" w:hAnsi="Times New Roman" w:cs="Times New Roman"/>
          <w:color w:val="990000"/>
          <w:sz w:val="24"/>
          <w:szCs w:val="24"/>
        </w:rPr>
      </w:pPr>
      <w:r>
        <w:rPr>
          <w:rFonts w:ascii="Times New Roman" w:hAnsi="Times New Roman" w:cs="Times New Roman"/>
          <w:color w:val="990000"/>
          <w:sz w:val="24"/>
          <w:szCs w:val="24"/>
        </w:rPr>
        <w:t>Par ailleurs, puisqu'on n'a pas précisé les services utilisables, on reste au niveau le plus "bas" possible (donc IP) pour ne filtrer aucun protocole en particulier.</w:t>
      </w:r>
    </w:p>
    <w:p w14:paraId="63DED186" w14:textId="77777777" w:rsidR="006F7962" w:rsidRDefault="005448F9" w:rsidP="006F7962">
      <w:pPr>
        <w:spacing w:after="120"/>
        <w:rPr>
          <w:rFonts w:ascii="Times New Roman" w:hAnsi="Times New Roman" w:cs="Times New Roman"/>
          <w:i/>
          <w:iCs/>
          <w:color w:val="990000"/>
          <w:sz w:val="24"/>
          <w:szCs w:val="24"/>
        </w:rPr>
      </w:pPr>
      <w:r>
        <w:rPr>
          <w:rFonts w:ascii="Times New Roman" w:hAnsi="Times New Roman" w:cs="Times New Roman"/>
          <w:color w:val="990000"/>
          <w:sz w:val="24"/>
          <w:szCs w:val="24"/>
        </w:rPr>
        <w:t>Enfin on remarquera l'utilisation du mot-clé "</w:t>
      </w:r>
      <w:r>
        <w:rPr>
          <w:rFonts w:ascii="Times New Roman" w:hAnsi="Times New Roman" w:cs="Times New Roman"/>
          <w:b/>
          <w:bCs/>
          <w:color w:val="990000"/>
          <w:sz w:val="24"/>
          <w:szCs w:val="24"/>
        </w:rPr>
        <w:t>host</w:t>
      </w:r>
      <w:r>
        <w:rPr>
          <w:rFonts w:ascii="Times New Roman" w:hAnsi="Times New Roman" w:cs="Times New Roman"/>
          <w:color w:val="990000"/>
          <w:sz w:val="24"/>
          <w:szCs w:val="24"/>
        </w:rPr>
        <w:t>". Rappel :</w:t>
      </w:r>
      <w:r w:rsidR="006F7962">
        <w:rPr>
          <w:rFonts w:ascii="Times New Roman" w:hAnsi="Times New Roman" w:cs="Times New Roman"/>
          <w:b/>
          <w:bCs/>
          <w:color w:val="990000"/>
          <w:sz w:val="24"/>
          <w:szCs w:val="24"/>
        </w:rPr>
        <w:t> </w:t>
      </w:r>
      <w:r>
        <w:rPr>
          <w:rFonts w:ascii="Times New Roman" w:hAnsi="Times New Roman" w:cs="Times New Roman"/>
          <w:b/>
          <w:bCs/>
          <w:color w:val="990000"/>
          <w:sz w:val="24"/>
          <w:szCs w:val="24"/>
        </w:rPr>
        <w:t xml:space="preserve">host </w:t>
      </w:r>
      <w:proofErr w:type="gramStart"/>
      <w:r>
        <w:rPr>
          <w:rFonts w:ascii="Times New Roman" w:hAnsi="Times New Roman" w:cs="Times New Roman"/>
          <w:b/>
          <w:bCs/>
          <w:color w:val="990000"/>
          <w:sz w:val="24"/>
          <w:szCs w:val="24"/>
        </w:rPr>
        <w:t>192.192.1.1</w:t>
      </w:r>
      <w:r>
        <w:rPr>
          <w:rFonts w:ascii="Times New Roman" w:hAnsi="Times New Roman" w:cs="Times New Roman"/>
          <w:color w:val="990000"/>
          <w:sz w:val="24"/>
          <w:szCs w:val="24"/>
        </w:rPr>
        <w:t xml:space="preserve">  </w:t>
      </w:r>
      <w:r>
        <w:rPr>
          <w:rFonts w:ascii="Times New Roman" w:hAnsi="Times New Roman" w:cs="Times New Roman"/>
          <w:i/>
          <w:iCs/>
          <w:color w:val="990000"/>
          <w:sz w:val="24"/>
          <w:szCs w:val="24"/>
        </w:rPr>
        <w:t>est</w:t>
      </w:r>
      <w:proofErr w:type="gramEnd"/>
      <w:r>
        <w:rPr>
          <w:rFonts w:ascii="Times New Roman" w:hAnsi="Times New Roman" w:cs="Times New Roman"/>
          <w:i/>
          <w:iCs/>
          <w:color w:val="990000"/>
          <w:sz w:val="24"/>
          <w:szCs w:val="24"/>
        </w:rPr>
        <w:t xml:space="preserve"> équivalent à</w:t>
      </w:r>
      <w:r>
        <w:rPr>
          <w:rFonts w:ascii="Times New Roman" w:hAnsi="Times New Roman" w:cs="Times New Roman"/>
          <w:color w:val="990000"/>
          <w:sz w:val="24"/>
          <w:szCs w:val="24"/>
        </w:rPr>
        <w:t xml:space="preserve">  </w:t>
      </w:r>
      <w:r>
        <w:rPr>
          <w:rFonts w:ascii="Times New Roman" w:hAnsi="Times New Roman" w:cs="Times New Roman"/>
          <w:b/>
          <w:bCs/>
          <w:color w:val="990000"/>
          <w:sz w:val="24"/>
          <w:szCs w:val="24"/>
        </w:rPr>
        <w:t>192.192.1.1  0.0.0.0</w:t>
      </w:r>
      <w:r>
        <w:rPr>
          <w:rFonts w:ascii="Times New Roman" w:hAnsi="Times New Roman" w:cs="Times New Roman"/>
          <w:color w:val="990000"/>
          <w:sz w:val="24"/>
          <w:szCs w:val="24"/>
        </w:rPr>
        <w:t xml:space="preserve">  </w:t>
      </w:r>
      <w:r>
        <w:rPr>
          <w:rFonts w:ascii="Times New Roman" w:hAnsi="Times New Roman" w:cs="Times New Roman"/>
          <w:i/>
          <w:iCs/>
          <w:color w:val="990000"/>
          <w:sz w:val="24"/>
          <w:szCs w:val="24"/>
        </w:rPr>
        <w:t xml:space="preserve">(on vérifie </w:t>
      </w:r>
      <w:r>
        <w:rPr>
          <w:rFonts w:ascii="Times New Roman" w:hAnsi="Times New Roman" w:cs="Times New Roman"/>
          <w:i/>
          <w:iCs/>
          <w:color w:val="990000"/>
          <w:sz w:val="24"/>
          <w:szCs w:val="24"/>
          <w:u w:val="single"/>
        </w:rPr>
        <w:t>tous</w:t>
      </w:r>
      <w:r>
        <w:rPr>
          <w:rFonts w:ascii="Times New Roman" w:hAnsi="Times New Roman" w:cs="Times New Roman"/>
          <w:i/>
          <w:iCs/>
          <w:color w:val="990000"/>
          <w:sz w:val="24"/>
          <w:szCs w:val="24"/>
        </w:rPr>
        <w:t xml:space="preserve"> les bits)</w:t>
      </w:r>
    </w:p>
    <w:p w14:paraId="7618DAD7" w14:textId="77777777" w:rsidR="006F7962" w:rsidRDefault="006F7962" w:rsidP="006F7962">
      <w:pPr>
        <w:spacing w:after="120"/>
        <w:rPr>
          <w:rFonts w:ascii="Times New Roman" w:hAnsi="Times New Roman" w:cs="Times New Roman"/>
          <w:color w:val="660000"/>
          <w:sz w:val="24"/>
          <w:szCs w:val="24"/>
        </w:rPr>
      </w:pPr>
    </w:p>
    <w:p w14:paraId="32907027" w14:textId="77777777" w:rsidR="005448F9" w:rsidRDefault="005448F9" w:rsidP="006F7962">
      <w:pPr>
        <w:spacing w:after="120"/>
        <w:rPr>
          <w:rFonts w:ascii="Times New Roman" w:hAnsi="Times New Roman" w:cs="Times New Roman"/>
          <w:sz w:val="24"/>
          <w:szCs w:val="24"/>
        </w:rPr>
      </w:pPr>
      <w:r>
        <w:rPr>
          <w:rFonts w:ascii="Times New Roman" w:hAnsi="Times New Roman" w:cs="Times New Roman"/>
          <w:color w:val="660000"/>
          <w:sz w:val="24"/>
          <w:szCs w:val="24"/>
        </w:rPr>
        <w:t># Association à l'interface gi0/2</w:t>
      </w:r>
    </w:p>
    <w:p w14:paraId="6A2B605B" w14:textId="77777777" w:rsidR="006F7962" w:rsidRPr="00F77F92" w:rsidRDefault="00DF676B" w:rsidP="006F7962">
      <w:pPr>
        <w:rPr>
          <w:rFonts w:ascii="Times New Roman" w:hAnsi="Times New Roman" w:cs="Times New Roman"/>
          <w:b/>
          <w:bCs/>
          <w:color w:val="660000"/>
          <w:sz w:val="24"/>
          <w:szCs w:val="24"/>
        </w:rPr>
      </w:pPr>
      <w:r w:rsidRPr="00F77F92">
        <w:rPr>
          <w:rFonts w:ascii="Times New Roman" w:hAnsi="Times New Roman" w:cs="Times New Roman"/>
          <w:color w:val="660000"/>
          <w:sz w:val="24"/>
          <w:szCs w:val="24"/>
        </w:rPr>
        <w:t xml:space="preserve">Router3(conf)# </w:t>
      </w:r>
      <w:r w:rsidRPr="00F77F92">
        <w:rPr>
          <w:rFonts w:ascii="Times New Roman" w:hAnsi="Times New Roman" w:cs="Times New Roman"/>
          <w:b/>
          <w:bCs/>
          <w:color w:val="660000"/>
          <w:sz w:val="24"/>
          <w:szCs w:val="24"/>
        </w:rPr>
        <w:t>interface gi0/2</w:t>
      </w:r>
    </w:p>
    <w:p w14:paraId="1D1C7B3F" w14:textId="77777777" w:rsidR="005448F9" w:rsidRPr="0048354B" w:rsidRDefault="005448F9" w:rsidP="006F7962">
      <w:pPr>
        <w:spacing w:after="100" w:afterAutospacing="1"/>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Router3(conf-</w:t>
      </w:r>
      <w:proofErr w:type="gramStart"/>
      <w:r w:rsidRPr="0048354B">
        <w:rPr>
          <w:rFonts w:ascii="Times New Roman" w:hAnsi="Times New Roman" w:cs="Times New Roman"/>
          <w:color w:val="660000"/>
          <w:sz w:val="24"/>
          <w:szCs w:val="24"/>
          <w:lang w:val="en-US"/>
        </w:rPr>
        <w:t>if)#</w:t>
      </w:r>
      <w:proofErr w:type="gramEnd"/>
      <w:r w:rsidRPr="0048354B">
        <w:rPr>
          <w:rFonts w:ascii="Times New Roman" w:hAnsi="Times New Roman" w:cs="Times New Roman"/>
          <w:color w:val="660000"/>
          <w:sz w:val="24"/>
          <w:szCs w:val="24"/>
          <w:lang w:val="en-US"/>
        </w:rPr>
        <w:t xml:space="preserve">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access-group 104 out</w:t>
      </w:r>
    </w:p>
    <w:p w14:paraId="68B0E0D9"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b/>
          <w:bCs/>
          <w:color w:val="000090"/>
          <w:sz w:val="24"/>
          <w:szCs w:val="24"/>
          <w:u w:val="single"/>
        </w:rPr>
        <w:t>Vérification du résultat</w:t>
      </w:r>
    </w:p>
    <w:p w14:paraId="64AED12D" w14:textId="77777777" w:rsidR="005448F9" w:rsidRDefault="005448F9" w:rsidP="005448F9">
      <w:pPr>
        <w:rPr>
          <w:rFonts w:ascii="Times New Roman" w:hAnsi="Times New Roman" w:cs="Times New Roman"/>
          <w:sz w:val="24"/>
          <w:szCs w:val="24"/>
        </w:rPr>
      </w:pPr>
    </w:p>
    <w:tbl>
      <w:tblPr>
        <w:tblW w:w="4700" w:type="pc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firstRow="1" w:lastRow="0" w:firstColumn="1" w:lastColumn="0" w:noHBand="0" w:noVBand="1"/>
      </w:tblPr>
      <w:tblGrid>
        <w:gridCol w:w="4833"/>
        <w:gridCol w:w="4811"/>
      </w:tblGrid>
      <w:tr w:rsidR="005448F9" w14:paraId="38F2B70B" w14:textId="77777777" w:rsidTr="005448F9">
        <w:trPr>
          <w:trHeight w:val="4441"/>
        </w:trPr>
        <w:tc>
          <w:tcPr>
            <w:tcW w:w="4806"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219B9E37"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1827D952" wp14:editId="4BC8EF90">
                  <wp:extent cx="3105150" cy="2854325"/>
                  <wp:effectExtent l="0" t="0" r="0" b="0"/>
                  <wp:docPr id="17" name="Image 12" descr="41-CaptureEmeraudePC111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41-CaptureEmeraudePC111ko.JPG"/>
                          <pic:cNvPicPr>
                            <a:picLocks noChangeAspect="1" noChangeArrowheads="1"/>
                          </pic:cNvPicPr>
                        </pic:nvPicPr>
                        <pic:blipFill>
                          <a:blip r:embed="rId26" cstate="print"/>
                          <a:stretch>
                            <a:fillRect/>
                          </a:stretch>
                        </pic:blipFill>
                        <pic:spPr bwMode="auto">
                          <a:xfrm>
                            <a:off x="0" y="0"/>
                            <a:ext cx="3105150" cy="2854325"/>
                          </a:xfrm>
                          <a:prstGeom prst="rect">
                            <a:avLst/>
                          </a:prstGeom>
                        </pic:spPr>
                      </pic:pic>
                    </a:graphicData>
                  </a:graphic>
                </wp:inline>
              </w:drawing>
            </w:r>
          </w:p>
        </w:tc>
        <w:tc>
          <w:tcPr>
            <w:tcW w:w="4784"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6A1168EA"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769B39CE" wp14:editId="3C059384">
                  <wp:extent cx="3090545" cy="2840355"/>
                  <wp:effectExtent l="0" t="0" r="0" b="0"/>
                  <wp:docPr id="18" name="Image 13" descr="42-CaptureEmeraudePC112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42-CaptureEmeraudePC112ok.JPG"/>
                          <pic:cNvPicPr>
                            <a:picLocks noChangeAspect="1" noChangeArrowheads="1"/>
                          </pic:cNvPicPr>
                        </pic:nvPicPr>
                        <pic:blipFill>
                          <a:blip r:embed="rId27" cstate="print"/>
                          <a:stretch>
                            <a:fillRect/>
                          </a:stretch>
                        </pic:blipFill>
                        <pic:spPr bwMode="auto">
                          <a:xfrm>
                            <a:off x="0" y="0"/>
                            <a:ext cx="3090545" cy="2840355"/>
                          </a:xfrm>
                          <a:prstGeom prst="rect">
                            <a:avLst/>
                          </a:prstGeom>
                        </pic:spPr>
                      </pic:pic>
                    </a:graphicData>
                  </a:graphic>
                </wp:inline>
              </w:drawing>
            </w:r>
          </w:p>
        </w:tc>
      </w:tr>
    </w:tbl>
    <w:p w14:paraId="5264F943" w14:textId="77777777" w:rsidR="005448F9" w:rsidRDefault="005448F9" w:rsidP="005448F9">
      <w:pPr>
        <w:rPr>
          <w:rFonts w:ascii="Times New Roman" w:hAnsi="Times New Roman" w:cs="Times New Roman"/>
          <w:sz w:val="24"/>
          <w:szCs w:val="24"/>
        </w:rPr>
      </w:pPr>
    </w:p>
    <w:p w14:paraId="06BB5822" w14:textId="77777777" w:rsidR="005448F9" w:rsidRPr="00422070" w:rsidRDefault="005448F9" w:rsidP="005448F9">
      <w:pPr>
        <w:rPr>
          <w:color w:val="000090"/>
        </w:rPr>
      </w:pPr>
      <w:r w:rsidRPr="00422070">
        <w:rPr>
          <w:rFonts w:ascii="Times New Roman" w:hAnsi="Times New Roman" w:cs="Times New Roman"/>
          <w:color w:val="000090"/>
          <w:sz w:val="24"/>
          <w:szCs w:val="24"/>
        </w:rPr>
        <w:t>Par acquit de conscience, il faudrait normalement vérifier que toutes les autres communications fonctionnent (test de non régression), mais normalement cette règle étant appliquée sur un nouveau routeur, et sur une interface bien spécifique, les effets de bord sont peu probables.</w:t>
      </w:r>
      <w:r w:rsidRPr="00422070">
        <w:rPr>
          <w:rFonts w:ascii="Times New Roman" w:hAnsi="Times New Roman" w:cs="Times New Roman"/>
          <w:color w:val="000090"/>
          <w:sz w:val="24"/>
          <w:szCs w:val="24"/>
        </w:rPr>
        <w:br/>
        <w:t>Vérifiez seulement que le réseau EMERAUDE peut communiquer avec les serveurs ORANGE et COBALT.</w:t>
      </w:r>
      <w:r w:rsidRPr="00422070">
        <w:rPr>
          <w:rFonts w:ascii="Times New Roman" w:hAnsi="Times New Roman" w:cs="Times New Roman"/>
          <w:color w:val="000090"/>
          <w:sz w:val="24"/>
          <w:szCs w:val="24"/>
        </w:rPr>
        <w:br/>
      </w:r>
    </w:p>
    <w:p w14:paraId="5C30CD31" w14:textId="77777777" w:rsidR="00263543" w:rsidRDefault="00263543">
      <w:pPr>
        <w:jc w:val="left"/>
        <w:rPr>
          <w:rFonts w:ascii="Times New Roman" w:hAnsi="Times New Roman" w:cs="Times New Roman"/>
          <w:sz w:val="24"/>
          <w:szCs w:val="24"/>
        </w:rPr>
      </w:pPr>
      <w:r>
        <w:rPr>
          <w:rFonts w:ascii="Times New Roman" w:hAnsi="Times New Roman" w:cs="Times New Roman"/>
          <w:sz w:val="24"/>
          <w:szCs w:val="24"/>
        </w:rPr>
        <w:br w:type="page"/>
      </w:r>
    </w:p>
    <w:p w14:paraId="573CBD85" w14:textId="77777777" w:rsidR="005448F9" w:rsidRPr="00422070" w:rsidRDefault="005448F9" w:rsidP="005448F9">
      <w:pPr>
        <w:outlineLvl w:val="2"/>
        <w:rPr>
          <w:rFonts w:ascii="Times New Roman" w:hAnsi="Times New Roman" w:cs="Times New Roman"/>
          <w:b/>
          <w:bCs/>
          <w:color w:val="B02200"/>
          <w:sz w:val="27"/>
          <w:szCs w:val="27"/>
        </w:rPr>
      </w:pPr>
      <w:r w:rsidRPr="00422070">
        <w:rPr>
          <w:rFonts w:ascii="Times New Roman" w:hAnsi="Times New Roman" w:cs="Times New Roman"/>
          <w:b/>
          <w:bCs/>
          <w:color w:val="B02200"/>
          <w:sz w:val="27"/>
          <w:szCs w:val="27"/>
        </w:rPr>
        <w:lastRenderedPageBreak/>
        <w:t>SCENARIO 5 : ACCES RESTRICTIF à certains SERVICES sur le réseau ORANGE</w:t>
      </w:r>
    </w:p>
    <w:p w14:paraId="503F86A9" w14:textId="77777777" w:rsidR="005448F9" w:rsidRDefault="005448F9" w:rsidP="005448F9">
      <w:pPr>
        <w:rPr>
          <w:rFonts w:ascii="Times New Roman" w:hAnsi="Times New Roman" w:cs="Times New Roman"/>
          <w:sz w:val="24"/>
          <w:szCs w:val="24"/>
        </w:rPr>
      </w:pPr>
    </w:p>
    <w:p w14:paraId="301DD816" w14:textId="77777777" w:rsidR="005448F9" w:rsidRPr="00422070" w:rsidRDefault="005448F9" w:rsidP="00171C07">
      <w:pPr>
        <w:rPr>
          <w:rFonts w:ascii="Times New Roman" w:hAnsi="Times New Roman" w:cs="Times New Roman"/>
          <w:color w:val="000090"/>
          <w:sz w:val="24"/>
          <w:szCs w:val="24"/>
        </w:rPr>
      </w:pPr>
      <w:r w:rsidRPr="00422070">
        <w:rPr>
          <w:rFonts w:ascii="Times New Roman" w:hAnsi="Times New Roman" w:cs="Times New Roman"/>
          <w:color w:val="000090"/>
          <w:sz w:val="24"/>
          <w:szCs w:val="24"/>
        </w:rPr>
        <w:t>Le scenario 5 va permettre de découvrir des possibilités d'accès restrictif à certains services seulement, par exemple d'après le n° de port. Il permettra également de voir que des effets de bord sont possibles et qu'ils peuvent être importants si on manque d'expérience et si on ne procède pas aux fameux tests de non régression.</w:t>
      </w:r>
    </w:p>
    <w:p w14:paraId="03F7A3E8" w14:textId="77777777" w:rsidR="005448F9" w:rsidRPr="00422070" w:rsidRDefault="005448F9" w:rsidP="00171C07">
      <w:pPr>
        <w:spacing w:beforeAutospacing="1"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Cahier des charges</w:t>
      </w:r>
    </w:p>
    <w:p w14:paraId="4E579B93" w14:textId="77777777" w:rsidR="005448F9" w:rsidRPr="00422070" w:rsidRDefault="005448F9" w:rsidP="00171C07">
      <w:pPr>
        <w:rPr>
          <w:rFonts w:ascii="Times New Roman" w:hAnsi="Times New Roman" w:cs="Times New Roman"/>
          <w:color w:val="000090"/>
          <w:sz w:val="24"/>
          <w:szCs w:val="24"/>
        </w:rPr>
      </w:pPr>
      <w:r w:rsidRPr="00422070">
        <w:rPr>
          <w:rFonts w:ascii="Times New Roman" w:hAnsi="Times New Roman" w:cs="Times New Roman"/>
          <w:color w:val="000090"/>
          <w:sz w:val="24"/>
          <w:szCs w:val="24"/>
        </w:rPr>
        <w:t>Le scenario 5 autorisera uniquement l'utilisation des services HTTP et DNS :</w:t>
      </w:r>
    </w:p>
    <w:p w14:paraId="11F83B42" w14:textId="77777777" w:rsidR="005448F9" w:rsidRPr="00422070" w:rsidRDefault="005448F9" w:rsidP="00422070">
      <w:pPr>
        <w:numPr>
          <w:ilvl w:val="0"/>
          <w:numId w:val="20"/>
        </w:numPr>
        <w:ind w:left="714" w:hanging="357"/>
        <w:rPr>
          <w:color w:val="000090"/>
        </w:rPr>
      </w:pPr>
      <w:r w:rsidRPr="00422070">
        <w:rPr>
          <w:rFonts w:ascii="Times New Roman" w:hAnsi="Times New Roman" w:cs="Times New Roman"/>
          <w:color w:val="000090"/>
          <w:sz w:val="24"/>
          <w:szCs w:val="24"/>
        </w:rPr>
        <w:t>Le protocole DNS utilise le port UDP 53 (Une vérification des échanges DNS nous permet de le vérifier).</w:t>
      </w:r>
    </w:p>
    <w:p w14:paraId="7B06192E" w14:textId="77777777" w:rsidR="005448F9" w:rsidRPr="00422070" w:rsidRDefault="005448F9" w:rsidP="00422070">
      <w:pPr>
        <w:numPr>
          <w:ilvl w:val="0"/>
          <w:numId w:val="20"/>
        </w:numPr>
        <w:ind w:left="714" w:hanging="357"/>
        <w:rPr>
          <w:color w:val="000090"/>
        </w:rPr>
      </w:pPr>
      <w:r w:rsidRPr="00422070">
        <w:rPr>
          <w:rFonts w:ascii="Times New Roman" w:hAnsi="Times New Roman" w:cs="Times New Roman"/>
          <w:color w:val="000090"/>
          <w:sz w:val="24"/>
          <w:szCs w:val="24"/>
        </w:rPr>
        <w:t>Le service HTTP utilise bien entendu le port TCP 80.</w:t>
      </w:r>
    </w:p>
    <w:p w14:paraId="3401017B" w14:textId="77777777" w:rsidR="00171C07" w:rsidRPr="00422070" w:rsidRDefault="005448F9" w:rsidP="00422070">
      <w:pPr>
        <w:numPr>
          <w:ilvl w:val="0"/>
          <w:numId w:val="20"/>
        </w:numPr>
        <w:ind w:left="714" w:hanging="357"/>
        <w:rPr>
          <w:color w:val="000090"/>
        </w:rPr>
      </w:pPr>
      <w:r w:rsidRPr="00422070">
        <w:rPr>
          <w:rFonts w:ascii="Times New Roman" w:hAnsi="Times New Roman" w:cs="Times New Roman"/>
          <w:color w:val="000090"/>
          <w:sz w:val="24"/>
          <w:szCs w:val="24"/>
        </w:rPr>
        <w:t xml:space="preserve">Le filtrage s'effectuera </w:t>
      </w:r>
      <w:r w:rsidR="0023309C" w:rsidRPr="00422070">
        <w:rPr>
          <w:rFonts w:ascii="Times New Roman" w:hAnsi="Times New Roman" w:cs="Times New Roman"/>
          <w:color w:val="000090"/>
          <w:sz w:val="24"/>
          <w:szCs w:val="24"/>
        </w:rPr>
        <w:t xml:space="preserve">en entrée, </w:t>
      </w:r>
      <w:r w:rsidRPr="00422070">
        <w:rPr>
          <w:rFonts w:ascii="Times New Roman" w:hAnsi="Times New Roman" w:cs="Times New Roman"/>
          <w:color w:val="000090"/>
          <w:sz w:val="24"/>
          <w:szCs w:val="24"/>
        </w:rPr>
        <w:t xml:space="preserve">sur l'interface </w:t>
      </w:r>
      <w:r w:rsidR="0023309C" w:rsidRPr="00422070">
        <w:rPr>
          <w:rFonts w:ascii="Times New Roman" w:hAnsi="Times New Roman" w:cs="Times New Roman"/>
          <w:color w:val="000090"/>
          <w:sz w:val="24"/>
          <w:szCs w:val="24"/>
        </w:rPr>
        <w:t>Se0/0</w:t>
      </w:r>
      <w:r w:rsidRPr="00422070">
        <w:rPr>
          <w:rFonts w:ascii="Times New Roman" w:hAnsi="Times New Roman" w:cs="Times New Roman"/>
          <w:color w:val="000090"/>
          <w:sz w:val="24"/>
          <w:szCs w:val="24"/>
        </w:rPr>
        <w:t xml:space="preserve">/0 de </w:t>
      </w:r>
      <w:r w:rsidR="003843A9" w:rsidRPr="00422070">
        <w:rPr>
          <w:rFonts w:ascii="Times New Roman" w:hAnsi="Times New Roman" w:cs="Times New Roman"/>
          <w:color w:val="000090"/>
          <w:sz w:val="24"/>
          <w:szCs w:val="24"/>
        </w:rPr>
        <w:t>Router4</w:t>
      </w:r>
      <w:r w:rsidRPr="00422070">
        <w:rPr>
          <w:rFonts w:ascii="Times New Roman" w:hAnsi="Times New Roman" w:cs="Times New Roman"/>
          <w:color w:val="000090"/>
          <w:sz w:val="24"/>
          <w:szCs w:val="24"/>
        </w:rPr>
        <w:t>.</w:t>
      </w:r>
    </w:p>
    <w:p w14:paraId="25A2AA9F" w14:textId="77777777" w:rsidR="005448F9" w:rsidRPr="00422070" w:rsidRDefault="005448F9" w:rsidP="00422070">
      <w:pPr>
        <w:ind w:left="714"/>
        <w:rPr>
          <w:color w:val="000090"/>
        </w:rPr>
      </w:pPr>
      <w:r w:rsidRPr="00422070">
        <w:rPr>
          <w:rFonts w:ascii="Times New Roman" w:hAnsi="Times New Roman" w:cs="Times New Roman"/>
          <w:i/>
          <w:iCs/>
          <w:color w:val="000090"/>
          <w:sz w:val="24"/>
          <w:szCs w:val="24"/>
        </w:rPr>
        <w:t xml:space="preserve">En effet, </w:t>
      </w:r>
      <w:r w:rsidR="0023309C" w:rsidRPr="00422070">
        <w:rPr>
          <w:rFonts w:ascii="Times New Roman" w:hAnsi="Times New Roman" w:cs="Times New Roman"/>
          <w:i/>
          <w:iCs/>
          <w:color w:val="000090"/>
          <w:sz w:val="24"/>
          <w:szCs w:val="24"/>
        </w:rPr>
        <w:t>il est préférable de filtrer à l’entrée du routeur, pour éviter tout traitement (routage) inutile</w:t>
      </w:r>
      <w:r w:rsidRPr="00422070">
        <w:rPr>
          <w:rFonts w:ascii="Times New Roman" w:hAnsi="Times New Roman" w:cs="Times New Roman"/>
          <w:i/>
          <w:iCs/>
          <w:color w:val="000090"/>
          <w:sz w:val="24"/>
          <w:szCs w:val="24"/>
        </w:rPr>
        <w:t>.</w:t>
      </w:r>
    </w:p>
    <w:p w14:paraId="6C784E8E" w14:textId="77777777" w:rsidR="005448F9" w:rsidRPr="00422070" w:rsidRDefault="005448F9" w:rsidP="00422070">
      <w:pPr>
        <w:numPr>
          <w:ilvl w:val="0"/>
          <w:numId w:val="20"/>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Les autres accès initiés depuis l'extérieur ne sont pas acceptés : on pourra notamment tester qu'une communication FTP sur www.orange.com échoue.</w:t>
      </w:r>
    </w:p>
    <w:p w14:paraId="5E6A91A6" w14:textId="77777777" w:rsidR="005448F9" w:rsidRPr="00422070" w:rsidRDefault="005448F9" w:rsidP="00422070">
      <w:pPr>
        <w:numPr>
          <w:ilvl w:val="0"/>
          <w:numId w:val="20"/>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Les autres communications doivent rester possible</w:t>
      </w:r>
      <w:r w:rsidR="00DA7495" w:rsidRPr="00422070">
        <w:rPr>
          <w:rFonts w:ascii="Times New Roman" w:hAnsi="Times New Roman" w:cs="Times New Roman"/>
          <w:color w:val="000090"/>
          <w:sz w:val="24"/>
          <w:szCs w:val="24"/>
        </w:rPr>
        <w:t>s</w:t>
      </w:r>
      <w:r w:rsidRPr="00422070">
        <w:rPr>
          <w:rFonts w:ascii="Times New Roman" w:hAnsi="Times New Roman" w:cs="Times New Roman"/>
          <w:color w:val="000090"/>
          <w:sz w:val="24"/>
          <w:szCs w:val="24"/>
        </w:rPr>
        <w:t>, et notamment les serveurs d'Orange pourront continuer à accéder aux différents serveurs WEB externes et obtenir une réponse.</w:t>
      </w:r>
    </w:p>
    <w:p w14:paraId="39627515" w14:textId="77777777" w:rsidR="00DA7495" w:rsidRPr="00422070" w:rsidRDefault="00DA7495" w:rsidP="00422070">
      <w:pPr>
        <w:numPr>
          <w:ilvl w:val="0"/>
          <w:numId w:val="20"/>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Le routeur devra également accepter les informations concernant le protocole de routage RIP</w:t>
      </w:r>
    </w:p>
    <w:p w14:paraId="11327010" w14:textId="77777777" w:rsidR="005448F9" w:rsidRPr="00422070" w:rsidRDefault="005448F9" w:rsidP="00171C07">
      <w:pPr>
        <w:rPr>
          <w:rFonts w:ascii="Times New Roman" w:hAnsi="Times New Roman" w:cs="Times New Roman"/>
          <w:color w:val="000090"/>
          <w:sz w:val="24"/>
          <w:szCs w:val="24"/>
        </w:rPr>
      </w:pPr>
      <w:r w:rsidRPr="00422070">
        <w:rPr>
          <w:rFonts w:ascii="Times New Roman" w:hAnsi="Times New Roman" w:cs="Times New Roman"/>
          <w:color w:val="000090"/>
          <w:sz w:val="24"/>
          <w:szCs w:val="24"/>
        </w:rPr>
        <w:t>Pour résumer, les seuls paquets entrants sur le réseau ORANGE qui seront acceptés sont :</w:t>
      </w:r>
    </w:p>
    <w:p w14:paraId="5701C996" w14:textId="77777777" w:rsidR="005448F9" w:rsidRPr="00422070" w:rsidRDefault="005448F9" w:rsidP="00422070">
      <w:pPr>
        <w:numPr>
          <w:ilvl w:val="0"/>
          <w:numId w:val="21"/>
        </w:numPr>
        <w:ind w:left="714" w:hanging="357"/>
        <w:rPr>
          <w:rFonts w:ascii="Times New Roman" w:hAnsi="Times New Roman" w:cs="Times New Roman"/>
          <w:color w:val="000090"/>
          <w:sz w:val="24"/>
          <w:szCs w:val="24"/>
        </w:rPr>
      </w:pPr>
      <w:proofErr w:type="gramStart"/>
      <w:r w:rsidRPr="00422070">
        <w:rPr>
          <w:rFonts w:ascii="Times New Roman" w:hAnsi="Times New Roman" w:cs="Times New Roman"/>
          <w:color w:val="000090"/>
          <w:sz w:val="24"/>
          <w:szCs w:val="24"/>
        </w:rPr>
        <w:t>soit</w:t>
      </w:r>
      <w:proofErr w:type="gramEnd"/>
      <w:r w:rsidRPr="00422070">
        <w:rPr>
          <w:rFonts w:ascii="Times New Roman" w:hAnsi="Times New Roman" w:cs="Times New Roman"/>
          <w:color w:val="000090"/>
          <w:sz w:val="24"/>
          <w:szCs w:val="24"/>
        </w:rPr>
        <w:t xml:space="preserve"> des demandes concernant les services HTTP et DNS</w:t>
      </w:r>
      <w:r w:rsidR="00171C07">
        <w:rPr>
          <w:rFonts w:ascii="Times New Roman" w:hAnsi="Times New Roman" w:cs="Times New Roman"/>
          <w:color w:val="000090"/>
          <w:sz w:val="24"/>
          <w:szCs w:val="24"/>
        </w:rPr>
        <w:t> ;</w:t>
      </w:r>
    </w:p>
    <w:p w14:paraId="7A9F6D09" w14:textId="77777777" w:rsidR="00DA7495" w:rsidRPr="00422070" w:rsidRDefault="00DA7495" w:rsidP="00422070">
      <w:pPr>
        <w:numPr>
          <w:ilvl w:val="0"/>
          <w:numId w:val="21"/>
        </w:numPr>
        <w:ind w:left="714" w:hanging="357"/>
        <w:rPr>
          <w:rFonts w:ascii="Times New Roman" w:hAnsi="Times New Roman" w:cs="Times New Roman"/>
          <w:color w:val="000090"/>
          <w:sz w:val="24"/>
          <w:szCs w:val="24"/>
        </w:rPr>
      </w:pPr>
      <w:proofErr w:type="gramStart"/>
      <w:r w:rsidRPr="00422070">
        <w:rPr>
          <w:rFonts w:ascii="Times New Roman" w:hAnsi="Times New Roman" w:cs="Times New Roman"/>
          <w:color w:val="000090"/>
          <w:sz w:val="24"/>
          <w:szCs w:val="24"/>
        </w:rPr>
        <w:t>soit</w:t>
      </w:r>
      <w:proofErr w:type="gramEnd"/>
      <w:r w:rsidRPr="00422070">
        <w:rPr>
          <w:rFonts w:ascii="Times New Roman" w:hAnsi="Times New Roman" w:cs="Times New Roman"/>
          <w:color w:val="000090"/>
          <w:sz w:val="24"/>
          <w:szCs w:val="24"/>
        </w:rPr>
        <w:t xml:space="preserve"> des informations RIP</w:t>
      </w:r>
      <w:r w:rsidR="00171C07">
        <w:rPr>
          <w:rFonts w:ascii="Times New Roman" w:hAnsi="Times New Roman" w:cs="Times New Roman"/>
          <w:color w:val="000090"/>
          <w:sz w:val="24"/>
          <w:szCs w:val="24"/>
        </w:rPr>
        <w:t> ;</w:t>
      </w:r>
    </w:p>
    <w:p w14:paraId="5126E18A" w14:textId="77777777" w:rsidR="005448F9" w:rsidRPr="00422070" w:rsidRDefault="005448F9" w:rsidP="00422070">
      <w:pPr>
        <w:numPr>
          <w:ilvl w:val="0"/>
          <w:numId w:val="21"/>
        </w:numPr>
        <w:ind w:left="714" w:hanging="357"/>
        <w:rPr>
          <w:color w:val="000090"/>
        </w:rPr>
      </w:pPr>
      <w:proofErr w:type="gramStart"/>
      <w:r w:rsidRPr="00422070">
        <w:rPr>
          <w:rFonts w:ascii="Times New Roman" w:hAnsi="Times New Roman" w:cs="Times New Roman"/>
          <w:color w:val="000090"/>
          <w:sz w:val="24"/>
          <w:szCs w:val="24"/>
        </w:rPr>
        <w:t>soit</w:t>
      </w:r>
      <w:proofErr w:type="gramEnd"/>
      <w:r w:rsidRPr="00422070">
        <w:rPr>
          <w:rFonts w:ascii="Times New Roman" w:hAnsi="Times New Roman" w:cs="Times New Roman"/>
          <w:color w:val="000090"/>
          <w:sz w:val="24"/>
          <w:szCs w:val="24"/>
        </w:rPr>
        <w:t xml:space="preserve"> des réponses à des requêtes sortantes, initiées depuis le réseau Orange.</w:t>
      </w:r>
    </w:p>
    <w:p w14:paraId="5BA73AEE" w14:textId="77777777" w:rsidR="005448F9" w:rsidRPr="00422070" w:rsidRDefault="005448F9" w:rsidP="00171C07">
      <w:pPr>
        <w:rPr>
          <w:rFonts w:ascii="Times New Roman" w:hAnsi="Times New Roman" w:cs="Times New Roman"/>
          <w:color w:val="000090"/>
          <w:sz w:val="24"/>
          <w:szCs w:val="24"/>
        </w:rPr>
      </w:pPr>
    </w:p>
    <w:p w14:paraId="398CA776" w14:textId="77777777" w:rsidR="005448F9" w:rsidRPr="00422070" w:rsidRDefault="005448F9" w:rsidP="00171C07">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Vérifications avant mise en place du filtrage</w:t>
      </w:r>
    </w:p>
    <w:p w14:paraId="64011C07" w14:textId="77777777" w:rsidR="005448F9" w:rsidRPr="00422070" w:rsidRDefault="005448F9" w:rsidP="00171C07">
      <w:pPr>
        <w:rPr>
          <w:rFonts w:ascii="Times New Roman" w:hAnsi="Times New Roman" w:cs="Times New Roman"/>
          <w:color w:val="000090"/>
          <w:sz w:val="24"/>
          <w:szCs w:val="24"/>
        </w:rPr>
      </w:pPr>
    </w:p>
    <w:p w14:paraId="199D214C" w14:textId="77777777" w:rsidR="005448F9" w:rsidRPr="00422070" w:rsidRDefault="005448F9" w:rsidP="00171C07">
      <w:pPr>
        <w:rPr>
          <w:rFonts w:ascii="Times New Roman" w:hAnsi="Times New Roman" w:cs="Times New Roman"/>
          <w:color w:val="000090"/>
          <w:sz w:val="24"/>
          <w:szCs w:val="24"/>
        </w:rPr>
      </w:pPr>
      <w:r w:rsidRPr="00422070">
        <w:rPr>
          <w:rFonts w:ascii="Times New Roman" w:hAnsi="Times New Roman" w:cs="Times New Roman"/>
          <w:color w:val="000090"/>
          <w:sz w:val="24"/>
          <w:szCs w:val="24"/>
        </w:rPr>
        <w:t>On vérifie, avant de mettre en place ce filtrage supplémentaire, que les communications suivantes sont possibles :</w:t>
      </w:r>
    </w:p>
    <w:p w14:paraId="3C13118A" w14:textId="77777777" w:rsidR="005448F9" w:rsidRPr="00422070" w:rsidRDefault="005448F9" w:rsidP="00422070">
      <w:pPr>
        <w:numPr>
          <w:ilvl w:val="0"/>
          <w:numId w:val="22"/>
        </w:numPr>
        <w:ind w:left="714" w:hanging="357"/>
        <w:rPr>
          <w:color w:val="000090"/>
        </w:rPr>
      </w:pPr>
      <w:r w:rsidRPr="00422070">
        <w:rPr>
          <w:rFonts w:ascii="Times New Roman" w:hAnsi="Times New Roman" w:cs="Times New Roman"/>
          <w:color w:val="000090"/>
          <w:sz w:val="24"/>
          <w:szCs w:val="24"/>
        </w:rPr>
        <w:t>Un ping est possible depuis un serveur ORANGE et vers un serveur ORANGE (vers et depuis COBALT par exemple).</w:t>
      </w:r>
    </w:p>
    <w:p w14:paraId="4294A610" w14:textId="77777777" w:rsidR="005448F9" w:rsidRPr="00422070" w:rsidRDefault="005448F9" w:rsidP="00422070">
      <w:pPr>
        <w:numPr>
          <w:ilvl w:val="0"/>
          <w:numId w:val="22"/>
        </w:numPr>
        <w:ind w:left="714" w:hanging="357"/>
        <w:rPr>
          <w:color w:val="000090"/>
        </w:rPr>
      </w:pPr>
      <w:r w:rsidRPr="00422070">
        <w:rPr>
          <w:rFonts w:ascii="Times New Roman" w:hAnsi="Times New Roman" w:cs="Times New Roman"/>
          <w:color w:val="000090"/>
          <w:sz w:val="24"/>
          <w:szCs w:val="24"/>
        </w:rPr>
        <w:t>Une communication HTTP est possible depuis un serveur ORANGE et vers www.orange.com (vers et depuis VIOLETTE par exemple).</w:t>
      </w:r>
    </w:p>
    <w:p w14:paraId="5BB37FDD" w14:textId="77777777" w:rsidR="00171C07" w:rsidRDefault="005448F9" w:rsidP="00422070">
      <w:pPr>
        <w:numPr>
          <w:ilvl w:val="0"/>
          <w:numId w:val="22"/>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Une communication FTP est possible sur le serveur ORANGE (sauf depuis CIEL qui n'a pas d'accès aux autres réseaux que ceux de la BLUE </w:t>
      </w:r>
      <w:proofErr w:type="spellStart"/>
      <w:r w:rsidRPr="00422070">
        <w:rPr>
          <w:rFonts w:ascii="Times New Roman" w:hAnsi="Times New Roman" w:cs="Times New Roman"/>
          <w:color w:val="000090"/>
          <w:sz w:val="24"/>
          <w:szCs w:val="24"/>
        </w:rPr>
        <w:t>Company</w:t>
      </w:r>
      <w:proofErr w:type="spellEnd"/>
      <w:r w:rsidRPr="00422070">
        <w:rPr>
          <w:rFonts w:ascii="Times New Roman" w:hAnsi="Times New Roman" w:cs="Times New Roman"/>
          <w:color w:val="000090"/>
          <w:sz w:val="24"/>
          <w:szCs w:val="24"/>
        </w:rPr>
        <w:t>).</w:t>
      </w:r>
    </w:p>
    <w:p w14:paraId="103D2924" w14:textId="77777777" w:rsidR="005448F9" w:rsidRPr="00422070" w:rsidRDefault="005448F9" w:rsidP="00422070">
      <w:pPr>
        <w:ind w:left="714"/>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Indication : par défaut, un utilisateur </w:t>
      </w:r>
      <w:proofErr w:type="spellStart"/>
      <w:r w:rsidRPr="00422070">
        <w:rPr>
          <w:rFonts w:ascii="Times New Roman" w:hAnsi="Times New Roman" w:cs="Times New Roman"/>
          <w:color w:val="000090"/>
          <w:sz w:val="24"/>
          <w:szCs w:val="24"/>
        </w:rPr>
        <w:t>cisco</w:t>
      </w:r>
      <w:proofErr w:type="spellEnd"/>
      <w:r w:rsidRPr="00422070">
        <w:rPr>
          <w:rFonts w:ascii="Times New Roman" w:hAnsi="Times New Roman" w:cs="Times New Roman"/>
          <w:color w:val="000090"/>
          <w:sz w:val="24"/>
          <w:szCs w:val="24"/>
        </w:rPr>
        <w:t>/</w:t>
      </w:r>
      <w:proofErr w:type="spellStart"/>
      <w:r w:rsidRPr="00422070">
        <w:rPr>
          <w:rFonts w:ascii="Times New Roman" w:hAnsi="Times New Roman" w:cs="Times New Roman"/>
          <w:color w:val="000090"/>
          <w:sz w:val="24"/>
          <w:szCs w:val="24"/>
        </w:rPr>
        <w:t>cisco</w:t>
      </w:r>
      <w:proofErr w:type="spellEnd"/>
      <w:r w:rsidRPr="00422070">
        <w:rPr>
          <w:rFonts w:ascii="Times New Roman" w:hAnsi="Times New Roman" w:cs="Times New Roman"/>
          <w:color w:val="000090"/>
          <w:sz w:val="24"/>
          <w:szCs w:val="24"/>
        </w:rPr>
        <w:t xml:space="preserve"> est défini sur les serveurs pour les accès FTP.</w:t>
      </w:r>
    </w:p>
    <w:p w14:paraId="155FF41E" w14:textId="77777777" w:rsidR="00263543" w:rsidRPr="00422070" w:rsidRDefault="00263543">
      <w:pPr>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br w:type="page"/>
      </w:r>
    </w:p>
    <w:p w14:paraId="1D24D28E"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lastRenderedPageBreak/>
        <w:t>Les copies d'écran ci-dessous montrent seulement deux de ces tests, mais tous devraient réussir :</w:t>
      </w:r>
    </w:p>
    <w:p w14:paraId="28AE5925" w14:textId="77777777" w:rsidR="005448F9" w:rsidRDefault="005448F9" w:rsidP="005448F9">
      <w:pPr>
        <w:rPr>
          <w:rFonts w:ascii="Times New Roman" w:hAnsi="Times New Roman" w:cs="Times New Roman"/>
          <w:sz w:val="24"/>
          <w:szCs w:val="24"/>
        </w:rPr>
      </w:pPr>
    </w:p>
    <w:tbl>
      <w:tblPr>
        <w:tblW w:w="5000" w:type="pc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firstRow="1" w:lastRow="0" w:firstColumn="1" w:lastColumn="0" w:noHBand="0" w:noVBand="1"/>
      </w:tblPr>
      <w:tblGrid>
        <w:gridCol w:w="4764"/>
        <w:gridCol w:w="4858"/>
      </w:tblGrid>
      <w:tr w:rsidR="005448F9" w14:paraId="679D0B40" w14:textId="77777777" w:rsidTr="005448F9">
        <w:tc>
          <w:tcPr>
            <w:tcW w:w="4866"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439EA5D3"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3CF8F636" wp14:editId="360A457E">
                  <wp:extent cx="3014980" cy="2771140"/>
                  <wp:effectExtent l="0" t="0" r="0" b="0"/>
                  <wp:docPr id="19" name="Image 14" descr="51-CaptureTestOrang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51-CaptureTestOrangeOk.JPG"/>
                          <pic:cNvPicPr>
                            <a:picLocks noChangeAspect="1" noChangeArrowheads="1"/>
                          </pic:cNvPicPr>
                        </pic:nvPicPr>
                        <pic:blipFill>
                          <a:blip r:embed="rId28" cstate="print"/>
                          <a:stretch>
                            <a:fillRect/>
                          </a:stretch>
                        </pic:blipFill>
                        <pic:spPr bwMode="auto">
                          <a:xfrm>
                            <a:off x="0" y="0"/>
                            <a:ext cx="3014980" cy="2771140"/>
                          </a:xfrm>
                          <a:prstGeom prst="rect">
                            <a:avLst/>
                          </a:prstGeom>
                        </pic:spPr>
                      </pic:pic>
                    </a:graphicData>
                  </a:graphic>
                </wp:inline>
              </w:drawing>
            </w:r>
          </w:p>
        </w:tc>
        <w:tc>
          <w:tcPr>
            <w:tcW w:w="5337"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384C7123" w14:textId="77777777" w:rsidR="005448F9" w:rsidRDefault="003600F6" w:rsidP="005448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18BE60" wp14:editId="274C4D48">
                  <wp:extent cx="3052396" cy="2751016"/>
                  <wp:effectExtent l="19050" t="0" r="0" b="0"/>
                  <wp:docPr id="33" name="Image 32" descr="52-CaptureFTP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CaptureFTPok.JPG"/>
                          <pic:cNvPicPr/>
                        </pic:nvPicPr>
                        <pic:blipFill>
                          <a:blip r:embed="rId29"/>
                          <a:stretch>
                            <a:fillRect/>
                          </a:stretch>
                        </pic:blipFill>
                        <pic:spPr>
                          <a:xfrm>
                            <a:off x="0" y="0"/>
                            <a:ext cx="3053446" cy="2751962"/>
                          </a:xfrm>
                          <a:prstGeom prst="rect">
                            <a:avLst/>
                          </a:prstGeom>
                        </pic:spPr>
                      </pic:pic>
                    </a:graphicData>
                  </a:graphic>
                </wp:inline>
              </w:drawing>
            </w:r>
          </w:p>
        </w:tc>
      </w:tr>
    </w:tbl>
    <w:p w14:paraId="0EC597A8" w14:textId="77777777" w:rsidR="005448F9" w:rsidRDefault="005448F9" w:rsidP="005448F9">
      <w:pPr>
        <w:rPr>
          <w:rFonts w:ascii="Times New Roman" w:hAnsi="Times New Roman" w:cs="Times New Roman"/>
          <w:sz w:val="24"/>
          <w:szCs w:val="24"/>
        </w:rPr>
      </w:pPr>
    </w:p>
    <w:p w14:paraId="4D57AFBE" w14:textId="77777777" w:rsidR="005448F9" w:rsidRPr="00422070" w:rsidRDefault="005448F9" w:rsidP="005448F9">
      <w:pPr>
        <w:outlineLvl w:val="2"/>
        <w:rPr>
          <w:color w:val="000090"/>
        </w:rPr>
      </w:pPr>
      <w:r w:rsidRPr="00422070">
        <w:rPr>
          <w:rFonts w:ascii="Times New Roman" w:hAnsi="Times New Roman" w:cs="Times New Roman"/>
          <w:b/>
          <w:bCs/>
          <w:color w:val="000090"/>
          <w:sz w:val="27"/>
          <w:szCs w:val="27"/>
        </w:rPr>
        <w:t>Mise en œuvre du filtrage</w:t>
      </w:r>
    </w:p>
    <w:p w14:paraId="37FDF034" w14:textId="77777777" w:rsidR="005448F9" w:rsidRPr="00422070" w:rsidRDefault="005448F9" w:rsidP="005448F9">
      <w:pPr>
        <w:rPr>
          <w:rFonts w:ascii="Times New Roman" w:hAnsi="Times New Roman" w:cs="Times New Roman"/>
          <w:color w:val="000090"/>
          <w:sz w:val="24"/>
          <w:szCs w:val="24"/>
        </w:rPr>
      </w:pPr>
    </w:p>
    <w:p w14:paraId="23F4CF1D" w14:textId="77777777" w:rsidR="005448F9" w:rsidRPr="00422070" w:rsidRDefault="005448F9" w:rsidP="005448F9">
      <w:pPr>
        <w:rPr>
          <w:color w:val="000090"/>
        </w:rPr>
      </w:pPr>
      <w:r w:rsidRPr="00422070">
        <w:rPr>
          <w:rFonts w:ascii="Times New Roman" w:hAnsi="Times New Roman" w:cs="Times New Roman"/>
          <w:color w:val="000090"/>
          <w:sz w:val="24"/>
          <w:szCs w:val="24"/>
        </w:rPr>
        <w:t xml:space="preserve">La mise en œuvre se fait donc par définition d'une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i/>
          <w:color w:val="000090"/>
          <w:sz w:val="24"/>
          <w:szCs w:val="24"/>
        </w:rPr>
        <w:t xml:space="preserve"> </w:t>
      </w:r>
      <w:r w:rsidRPr="00422070">
        <w:rPr>
          <w:rFonts w:ascii="Times New Roman" w:hAnsi="Times New Roman" w:cs="Times New Roman"/>
          <w:color w:val="000090"/>
          <w:sz w:val="24"/>
          <w:szCs w:val="24"/>
        </w:rPr>
        <w:t xml:space="preserve">(105) et par application de cette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en </w:t>
      </w:r>
      <w:r w:rsidR="0023309C" w:rsidRPr="00422070">
        <w:rPr>
          <w:rFonts w:ascii="Times New Roman" w:hAnsi="Times New Roman" w:cs="Times New Roman"/>
          <w:b/>
          <w:color w:val="000090"/>
          <w:sz w:val="24"/>
          <w:szCs w:val="24"/>
        </w:rPr>
        <w:t>entrée</w:t>
      </w:r>
      <w:r w:rsidRPr="00422070">
        <w:rPr>
          <w:rFonts w:ascii="Times New Roman" w:hAnsi="Times New Roman" w:cs="Times New Roman"/>
          <w:b/>
          <w:color w:val="000090"/>
          <w:sz w:val="24"/>
          <w:szCs w:val="24"/>
        </w:rPr>
        <w:t xml:space="preserve"> de </w:t>
      </w:r>
      <w:r w:rsidR="0023309C" w:rsidRPr="00422070">
        <w:rPr>
          <w:rFonts w:ascii="Times New Roman" w:hAnsi="Times New Roman" w:cs="Times New Roman"/>
          <w:b/>
          <w:color w:val="000090"/>
          <w:sz w:val="24"/>
          <w:szCs w:val="24"/>
        </w:rPr>
        <w:t>l’interface Se0/</w:t>
      </w:r>
      <w:r w:rsidRPr="00422070">
        <w:rPr>
          <w:rFonts w:ascii="Times New Roman" w:hAnsi="Times New Roman" w:cs="Times New Roman"/>
          <w:b/>
          <w:color w:val="000090"/>
          <w:sz w:val="24"/>
          <w:szCs w:val="24"/>
        </w:rPr>
        <w:t>0/0</w:t>
      </w:r>
      <w:r w:rsidRPr="00422070">
        <w:rPr>
          <w:rFonts w:ascii="Times New Roman" w:hAnsi="Times New Roman" w:cs="Times New Roman"/>
          <w:color w:val="000090"/>
          <w:sz w:val="24"/>
          <w:szCs w:val="24"/>
        </w:rPr>
        <w:t>.</w:t>
      </w:r>
    </w:p>
    <w:p w14:paraId="01BA454F" w14:textId="77777777" w:rsidR="005448F9" w:rsidRDefault="005448F9" w:rsidP="005448F9">
      <w:pPr>
        <w:spacing w:beforeAutospacing="1" w:afterAutospacing="1"/>
        <w:rPr>
          <w:rFonts w:ascii="Times New Roman" w:hAnsi="Times New Roman" w:cs="Times New Roman"/>
          <w:sz w:val="24"/>
          <w:szCs w:val="24"/>
        </w:rPr>
      </w:pPr>
      <w:r>
        <w:rPr>
          <w:rFonts w:ascii="Times New Roman" w:hAnsi="Times New Roman" w:cs="Times New Roman"/>
          <w:color w:val="660000"/>
          <w:sz w:val="24"/>
          <w:szCs w:val="24"/>
        </w:rPr>
        <w:t># Création de l'</w:t>
      </w:r>
      <w:proofErr w:type="spellStart"/>
      <w:r>
        <w:rPr>
          <w:rFonts w:ascii="Times New Roman" w:hAnsi="Times New Roman" w:cs="Times New Roman"/>
          <w:color w:val="660000"/>
          <w:sz w:val="24"/>
          <w:szCs w:val="24"/>
        </w:rPr>
        <w:t>access-list</w:t>
      </w:r>
      <w:proofErr w:type="spellEnd"/>
      <w:r>
        <w:rPr>
          <w:rFonts w:ascii="Times New Roman" w:hAnsi="Times New Roman" w:cs="Times New Roman"/>
          <w:color w:val="660000"/>
          <w:sz w:val="24"/>
          <w:szCs w:val="24"/>
        </w:rPr>
        <w:t xml:space="preserve"> étendue 105 sur </w:t>
      </w:r>
      <w:r w:rsidR="003843A9">
        <w:rPr>
          <w:rFonts w:ascii="Times New Roman" w:hAnsi="Times New Roman" w:cs="Times New Roman"/>
          <w:color w:val="660000"/>
          <w:sz w:val="24"/>
          <w:szCs w:val="24"/>
        </w:rPr>
        <w:t>Router4</w:t>
      </w:r>
    </w:p>
    <w:p w14:paraId="62019CE6" w14:textId="77777777" w:rsidR="003843A9" w:rsidRPr="003843A9" w:rsidRDefault="005448F9" w:rsidP="00834CF5">
      <w:pPr>
        <w:spacing w:beforeAutospacing="1" w:afterAutospacing="1"/>
        <w:jc w:val="left"/>
        <w:rPr>
          <w:rFonts w:ascii="Times New Roman" w:hAnsi="Times New Roman" w:cs="Times New Roman"/>
          <w:b/>
          <w:bCs/>
          <w:color w:val="660000"/>
          <w:sz w:val="24"/>
          <w:szCs w:val="24"/>
          <w:lang w:val="en-US"/>
        </w:rPr>
      </w:pPr>
      <w:r w:rsidRPr="0048354B">
        <w:rPr>
          <w:rFonts w:ascii="Times New Roman" w:hAnsi="Times New Roman" w:cs="Times New Roman"/>
          <w:color w:val="660000"/>
          <w:sz w:val="24"/>
          <w:szCs w:val="24"/>
          <w:lang w:val="en-US"/>
        </w:rPr>
        <w:t>Router</w:t>
      </w:r>
      <w:r w:rsidR="003843A9">
        <w:rPr>
          <w:rFonts w:ascii="Times New Roman" w:hAnsi="Times New Roman" w:cs="Times New Roman"/>
          <w:color w:val="660000"/>
          <w:sz w:val="24"/>
          <w:szCs w:val="24"/>
          <w:lang w:val="en-US"/>
        </w:rPr>
        <w:t>4</w:t>
      </w:r>
      <w:r w:rsidRPr="0048354B">
        <w:rPr>
          <w:rFonts w:ascii="Times New Roman" w:hAnsi="Times New Roman" w:cs="Times New Roman"/>
          <w:color w:val="660000"/>
          <w:sz w:val="24"/>
          <w:szCs w:val="24"/>
          <w:lang w:val="en-US"/>
        </w:rPr>
        <w:t xml:space="preserve">(conf)# </w:t>
      </w:r>
      <w:r w:rsidRPr="0048354B">
        <w:rPr>
          <w:rFonts w:ascii="Times New Roman" w:hAnsi="Times New Roman" w:cs="Times New Roman"/>
          <w:b/>
          <w:bCs/>
          <w:color w:val="660000"/>
          <w:sz w:val="24"/>
          <w:szCs w:val="24"/>
          <w:lang w:val="en-US"/>
        </w:rPr>
        <w:t xml:space="preserve">access-list 105 </w:t>
      </w:r>
      <w:proofErr w:type="gramStart"/>
      <w:r w:rsidRPr="0048354B">
        <w:rPr>
          <w:rFonts w:ascii="Times New Roman" w:hAnsi="Times New Roman" w:cs="Times New Roman"/>
          <w:b/>
          <w:bCs/>
          <w:color w:val="660000"/>
          <w:sz w:val="24"/>
          <w:szCs w:val="24"/>
          <w:lang w:val="en-US"/>
        </w:rPr>
        <w:t xml:space="preserve">permit  </w:t>
      </w:r>
      <w:proofErr w:type="spellStart"/>
      <w:r w:rsidRPr="0048354B">
        <w:rPr>
          <w:rFonts w:ascii="Times New Roman" w:hAnsi="Times New Roman" w:cs="Times New Roman"/>
          <w:b/>
          <w:bCs/>
          <w:color w:val="660000"/>
          <w:sz w:val="24"/>
          <w:szCs w:val="24"/>
          <w:lang w:val="en-US"/>
        </w:rPr>
        <w:t>tcp</w:t>
      </w:r>
      <w:proofErr w:type="spellEnd"/>
      <w:proofErr w:type="gramEnd"/>
      <w:r w:rsidRPr="0048354B">
        <w:rPr>
          <w:rFonts w:ascii="Times New Roman" w:hAnsi="Times New Roman" w:cs="Times New Roman"/>
          <w:b/>
          <w:bCs/>
          <w:color w:val="660000"/>
          <w:sz w:val="24"/>
          <w:szCs w:val="24"/>
          <w:lang w:val="en-US"/>
        </w:rPr>
        <w:t xml:space="preserve"> any </w:t>
      </w:r>
      <w:proofErr w:type="spellStart"/>
      <w:r w:rsidRPr="0048354B">
        <w:rPr>
          <w:rFonts w:ascii="Times New Roman" w:hAnsi="Times New Roman" w:cs="Times New Roman"/>
          <w:b/>
          <w:bCs/>
          <w:color w:val="660000"/>
          <w:sz w:val="24"/>
          <w:szCs w:val="24"/>
          <w:lang w:val="en-US"/>
        </w:rPr>
        <w:t>any</w:t>
      </w:r>
      <w:proofErr w:type="spellEnd"/>
      <w:r w:rsidRPr="0048354B">
        <w:rPr>
          <w:rFonts w:ascii="Times New Roman" w:hAnsi="Times New Roman" w:cs="Times New Roman"/>
          <w:b/>
          <w:bCs/>
          <w:color w:val="660000"/>
          <w:sz w:val="24"/>
          <w:szCs w:val="24"/>
          <w:lang w:val="en-US"/>
        </w:rPr>
        <w:t xml:space="preserve"> eq www</w:t>
      </w:r>
      <w:r w:rsidRPr="0048354B">
        <w:rPr>
          <w:rFonts w:ascii="Times New Roman" w:hAnsi="Times New Roman" w:cs="Times New Roman"/>
          <w:color w:val="660000"/>
          <w:sz w:val="24"/>
          <w:szCs w:val="24"/>
          <w:lang w:val="en-US"/>
        </w:rPr>
        <w:br/>
        <w:t>Router</w:t>
      </w:r>
      <w:r w:rsidR="003843A9">
        <w:rPr>
          <w:rFonts w:ascii="Times New Roman" w:hAnsi="Times New Roman" w:cs="Times New Roman"/>
          <w:color w:val="660000"/>
          <w:sz w:val="24"/>
          <w:szCs w:val="24"/>
          <w:lang w:val="en-US"/>
        </w:rPr>
        <w:t>4</w:t>
      </w:r>
      <w:r w:rsidRPr="0048354B">
        <w:rPr>
          <w:rFonts w:ascii="Times New Roman" w:hAnsi="Times New Roman" w:cs="Times New Roman"/>
          <w:color w:val="660000"/>
          <w:sz w:val="24"/>
          <w:szCs w:val="24"/>
          <w:lang w:val="en-US"/>
        </w:rPr>
        <w:t xml:space="preserve">(conf)# </w:t>
      </w:r>
      <w:r w:rsidRPr="0048354B">
        <w:rPr>
          <w:rFonts w:ascii="Times New Roman" w:hAnsi="Times New Roman" w:cs="Times New Roman"/>
          <w:b/>
          <w:bCs/>
          <w:color w:val="660000"/>
          <w:sz w:val="24"/>
          <w:szCs w:val="24"/>
          <w:lang w:val="en-US"/>
        </w:rPr>
        <w:t xml:space="preserve">access-list 105 permit </w:t>
      </w:r>
      <w:proofErr w:type="spellStart"/>
      <w:r w:rsidRPr="0048354B">
        <w:rPr>
          <w:rFonts w:ascii="Times New Roman" w:hAnsi="Times New Roman" w:cs="Times New Roman"/>
          <w:b/>
          <w:bCs/>
          <w:color w:val="660000"/>
          <w:sz w:val="24"/>
          <w:szCs w:val="24"/>
          <w:lang w:val="en-US"/>
        </w:rPr>
        <w:t>udp</w:t>
      </w:r>
      <w:proofErr w:type="spellEnd"/>
      <w:r w:rsidRPr="0048354B">
        <w:rPr>
          <w:rFonts w:ascii="Times New Roman" w:hAnsi="Times New Roman" w:cs="Times New Roman"/>
          <w:b/>
          <w:bCs/>
          <w:color w:val="660000"/>
          <w:sz w:val="24"/>
          <w:szCs w:val="24"/>
          <w:lang w:val="en-US"/>
        </w:rPr>
        <w:t xml:space="preserve"> any host </w:t>
      </w:r>
      <w:r w:rsidR="003843A9">
        <w:rPr>
          <w:rFonts w:ascii="Times New Roman" w:hAnsi="Times New Roman" w:cs="Times New Roman"/>
          <w:b/>
          <w:bCs/>
          <w:color w:val="660000"/>
          <w:sz w:val="24"/>
          <w:szCs w:val="24"/>
          <w:lang w:val="en-US"/>
        </w:rPr>
        <w:t>200.200.4</w:t>
      </w:r>
      <w:r w:rsidRPr="0048354B">
        <w:rPr>
          <w:rFonts w:ascii="Times New Roman" w:hAnsi="Times New Roman" w:cs="Times New Roman"/>
          <w:b/>
          <w:bCs/>
          <w:color w:val="660000"/>
          <w:sz w:val="24"/>
          <w:szCs w:val="24"/>
          <w:lang w:val="en-US"/>
        </w:rPr>
        <w:t>.53 eq 53</w:t>
      </w:r>
      <w:r w:rsidR="003843A9">
        <w:rPr>
          <w:rFonts w:ascii="Times New Roman" w:hAnsi="Times New Roman" w:cs="Times New Roman"/>
          <w:b/>
          <w:bCs/>
          <w:color w:val="660000"/>
          <w:sz w:val="24"/>
          <w:szCs w:val="24"/>
          <w:lang w:val="en-US"/>
        </w:rPr>
        <w:br/>
      </w:r>
      <w:r w:rsidR="003843A9" w:rsidRPr="0048354B">
        <w:rPr>
          <w:rFonts w:ascii="Times New Roman" w:hAnsi="Times New Roman" w:cs="Times New Roman"/>
          <w:color w:val="660000"/>
          <w:sz w:val="24"/>
          <w:szCs w:val="24"/>
          <w:lang w:val="en-US"/>
        </w:rPr>
        <w:t>Router</w:t>
      </w:r>
      <w:r w:rsidR="003843A9">
        <w:rPr>
          <w:rFonts w:ascii="Times New Roman" w:hAnsi="Times New Roman" w:cs="Times New Roman"/>
          <w:color w:val="660000"/>
          <w:sz w:val="24"/>
          <w:szCs w:val="24"/>
          <w:lang w:val="en-US"/>
        </w:rPr>
        <w:t>4</w:t>
      </w:r>
      <w:r w:rsidR="003843A9" w:rsidRPr="0048354B">
        <w:rPr>
          <w:rFonts w:ascii="Times New Roman" w:hAnsi="Times New Roman" w:cs="Times New Roman"/>
          <w:color w:val="660000"/>
          <w:sz w:val="24"/>
          <w:szCs w:val="24"/>
          <w:lang w:val="en-US"/>
        </w:rPr>
        <w:t xml:space="preserve">(conf)# </w:t>
      </w:r>
      <w:r w:rsidR="003843A9" w:rsidRPr="0048354B">
        <w:rPr>
          <w:rFonts w:ascii="Times New Roman" w:hAnsi="Times New Roman" w:cs="Times New Roman"/>
          <w:b/>
          <w:bCs/>
          <w:color w:val="660000"/>
          <w:sz w:val="24"/>
          <w:szCs w:val="24"/>
          <w:lang w:val="en-US"/>
        </w:rPr>
        <w:t xml:space="preserve">access-list 105 permit </w:t>
      </w:r>
      <w:proofErr w:type="spellStart"/>
      <w:r w:rsidR="003843A9" w:rsidRPr="0048354B">
        <w:rPr>
          <w:rFonts w:ascii="Times New Roman" w:hAnsi="Times New Roman" w:cs="Times New Roman"/>
          <w:b/>
          <w:bCs/>
          <w:color w:val="660000"/>
          <w:sz w:val="24"/>
          <w:szCs w:val="24"/>
          <w:lang w:val="en-US"/>
        </w:rPr>
        <w:t>udp</w:t>
      </w:r>
      <w:proofErr w:type="spellEnd"/>
      <w:r w:rsidR="003843A9" w:rsidRPr="0048354B">
        <w:rPr>
          <w:rFonts w:ascii="Times New Roman" w:hAnsi="Times New Roman" w:cs="Times New Roman"/>
          <w:b/>
          <w:bCs/>
          <w:color w:val="660000"/>
          <w:sz w:val="24"/>
          <w:szCs w:val="24"/>
          <w:lang w:val="en-US"/>
        </w:rPr>
        <w:t xml:space="preserve"> any </w:t>
      </w:r>
      <w:r w:rsidR="003843A9">
        <w:rPr>
          <w:rFonts w:ascii="Times New Roman" w:hAnsi="Times New Roman" w:cs="Times New Roman"/>
          <w:b/>
          <w:bCs/>
          <w:color w:val="660000"/>
          <w:sz w:val="24"/>
          <w:szCs w:val="24"/>
          <w:lang w:val="en-US"/>
        </w:rPr>
        <w:t>eq 520 any eq 520</w:t>
      </w:r>
    </w:p>
    <w:p w14:paraId="72ECFC0B" w14:textId="77777777" w:rsidR="006F7962" w:rsidRDefault="005448F9" w:rsidP="005448F9">
      <w:pPr>
        <w:rPr>
          <w:rFonts w:ascii="Times New Roman" w:hAnsi="Times New Roman" w:cs="Times New Roman"/>
          <w:color w:val="990000"/>
          <w:sz w:val="24"/>
          <w:szCs w:val="24"/>
        </w:rPr>
      </w:pPr>
      <w:r>
        <w:rPr>
          <w:rFonts w:ascii="Times New Roman" w:hAnsi="Times New Roman" w:cs="Times New Roman"/>
          <w:color w:val="990000"/>
          <w:sz w:val="24"/>
          <w:szCs w:val="24"/>
        </w:rPr>
        <w:t># Remarques :</w:t>
      </w:r>
    </w:p>
    <w:p w14:paraId="088E36B3" w14:textId="77777777" w:rsidR="006F7962" w:rsidRDefault="005448F9" w:rsidP="005448F9">
      <w:pPr>
        <w:rPr>
          <w:rFonts w:ascii="Times New Roman" w:hAnsi="Times New Roman" w:cs="Times New Roman"/>
          <w:b/>
          <w:bCs/>
          <w:i/>
          <w:iCs/>
          <w:color w:val="990000"/>
          <w:sz w:val="24"/>
          <w:szCs w:val="24"/>
        </w:rPr>
      </w:pPr>
      <w:r>
        <w:rPr>
          <w:rFonts w:ascii="Times New Roman" w:hAnsi="Times New Roman" w:cs="Times New Roman"/>
          <w:b/>
          <w:bCs/>
          <w:i/>
          <w:iCs/>
          <w:color w:val="990000"/>
          <w:sz w:val="24"/>
          <w:szCs w:val="24"/>
        </w:rPr>
        <w:t># - On autorise les demandes TCP vers n'importe quel serveur (on imagine qu'il pourrait y en avoir plusieurs - d'ailleurs le DNS Orange répond aussi en HTTP)</w:t>
      </w:r>
    </w:p>
    <w:p w14:paraId="52D51884" w14:textId="77777777" w:rsidR="006F7962" w:rsidRDefault="005448F9" w:rsidP="005448F9">
      <w:pPr>
        <w:rPr>
          <w:rFonts w:ascii="Times New Roman" w:hAnsi="Times New Roman" w:cs="Times New Roman"/>
          <w:b/>
          <w:bCs/>
          <w:i/>
          <w:iCs/>
          <w:color w:val="990000"/>
          <w:sz w:val="24"/>
          <w:szCs w:val="24"/>
        </w:rPr>
      </w:pPr>
      <w:r>
        <w:rPr>
          <w:rFonts w:ascii="Times New Roman" w:hAnsi="Times New Roman" w:cs="Times New Roman"/>
          <w:i/>
          <w:iCs/>
          <w:color w:val="990000"/>
          <w:sz w:val="24"/>
          <w:szCs w:val="24"/>
        </w:rPr>
        <w:t xml:space="preserve"># </w:t>
      </w:r>
      <w:r>
        <w:rPr>
          <w:rFonts w:ascii="Times New Roman" w:hAnsi="Times New Roman" w:cs="Times New Roman"/>
          <w:b/>
          <w:bCs/>
          <w:i/>
          <w:iCs/>
          <w:color w:val="990000"/>
          <w:sz w:val="24"/>
          <w:szCs w:val="24"/>
        </w:rPr>
        <w:t>- On autorise les demandes DNS, mais uniquement si elles sont destinées au serveur DNS</w:t>
      </w:r>
    </w:p>
    <w:p w14:paraId="541A4F3A" w14:textId="77777777" w:rsidR="003843A9" w:rsidRDefault="003843A9" w:rsidP="005448F9">
      <w:pPr>
        <w:rPr>
          <w:rFonts w:ascii="Times New Roman" w:hAnsi="Times New Roman" w:cs="Times New Roman"/>
          <w:b/>
          <w:bCs/>
          <w:i/>
          <w:iCs/>
          <w:color w:val="990000"/>
          <w:sz w:val="24"/>
          <w:szCs w:val="24"/>
        </w:rPr>
      </w:pPr>
      <w:r>
        <w:rPr>
          <w:rFonts w:ascii="Times New Roman" w:hAnsi="Times New Roman" w:cs="Times New Roman"/>
          <w:i/>
          <w:iCs/>
          <w:color w:val="990000"/>
          <w:sz w:val="24"/>
          <w:szCs w:val="24"/>
        </w:rPr>
        <w:t xml:space="preserve"># </w:t>
      </w:r>
      <w:r>
        <w:rPr>
          <w:rFonts w:ascii="Times New Roman" w:hAnsi="Times New Roman" w:cs="Times New Roman"/>
          <w:b/>
          <w:bCs/>
          <w:i/>
          <w:iCs/>
          <w:color w:val="990000"/>
          <w:sz w:val="24"/>
          <w:szCs w:val="24"/>
        </w:rPr>
        <w:t>- On autorise la réception des mise</w:t>
      </w:r>
      <w:r w:rsidR="00441C55">
        <w:rPr>
          <w:rFonts w:ascii="Times New Roman" w:hAnsi="Times New Roman" w:cs="Times New Roman"/>
          <w:b/>
          <w:bCs/>
          <w:i/>
          <w:iCs/>
          <w:color w:val="990000"/>
          <w:sz w:val="24"/>
          <w:szCs w:val="24"/>
        </w:rPr>
        <w:t>s</w:t>
      </w:r>
      <w:r>
        <w:rPr>
          <w:rFonts w:ascii="Times New Roman" w:hAnsi="Times New Roman" w:cs="Times New Roman"/>
          <w:b/>
          <w:bCs/>
          <w:i/>
          <w:iCs/>
          <w:color w:val="990000"/>
          <w:sz w:val="24"/>
          <w:szCs w:val="24"/>
        </w:rPr>
        <w:t xml:space="preserve"> à jour RIP</w:t>
      </w:r>
    </w:p>
    <w:p w14:paraId="105E44A8" w14:textId="77777777" w:rsidR="006F7962" w:rsidRDefault="005448F9" w:rsidP="005448F9">
      <w:pPr>
        <w:rPr>
          <w:rFonts w:ascii="Times New Roman" w:hAnsi="Times New Roman" w:cs="Times New Roman"/>
          <w:b/>
          <w:bCs/>
          <w:i/>
          <w:iCs/>
          <w:color w:val="990000"/>
          <w:sz w:val="24"/>
          <w:szCs w:val="24"/>
        </w:rPr>
      </w:pPr>
      <w:r>
        <w:rPr>
          <w:rFonts w:ascii="Times New Roman" w:hAnsi="Times New Roman" w:cs="Times New Roman"/>
          <w:i/>
          <w:iCs/>
          <w:color w:val="990000"/>
          <w:sz w:val="24"/>
          <w:szCs w:val="24"/>
        </w:rPr>
        <w:t xml:space="preserve"># </w:t>
      </w:r>
      <w:r>
        <w:rPr>
          <w:rFonts w:ascii="Times New Roman" w:hAnsi="Times New Roman" w:cs="Times New Roman"/>
          <w:b/>
          <w:bCs/>
          <w:i/>
          <w:iCs/>
          <w:color w:val="990000"/>
          <w:sz w:val="24"/>
          <w:szCs w:val="24"/>
        </w:rPr>
        <w:t xml:space="preserve">- On peut utiliser les opérateurs eq, </w:t>
      </w:r>
      <w:proofErr w:type="spellStart"/>
      <w:r>
        <w:rPr>
          <w:rFonts w:ascii="Times New Roman" w:hAnsi="Times New Roman" w:cs="Times New Roman"/>
          <w:b/>
          <w:bCs/>
          <w:i/>
          <w:iCs/>
          <w:color w:val="990000"/>
          <w:sz w:val="24"/>
          <w:szCs w:val="24"/>
        </w:rPr>
        <w:t>qt</w:t>
      </w:r>
      <w:proofErr w:type="spellEnd"/>
      <w:r>
        <w:rPr>
          <w:rFonts w:ascii="Times New Roman" w:hAnsi="Times New Roman" w:cs="Times New Roman"/>
          <w:b/>
          <w:bCs/>
          <w:i/>
          <w:iCs/>
          <w:color w:val="990000"/>
          <w:sz w:val="24"/>
          <w:szCs w:val="24"/>
        </w:rPr>
        <w:t xml:space="preserve">, </w:t>
      </w:r>
      <w:proofErr w:type="spellStart"/>
      <w:r>
        <w:rPr>
          <w:rFonts w:ascii="Times New Roman" w:hAnsi="Times New Roman" w:cs="Times New Roman"/>
          <w:b/>
          <w:bCs/>
          <w:i/>
          <w:iCs/>
          <w:color w:val="990000"/>
          <w:sz w:val="24"/>
          <w:szCs w:val="24"/>
        </w:rPr>
        <w:t>lt</w:t>
      </w:r>
      <w:proofErr w:type="spellEnd"/>
      <w:r>
        <w:rPr>
          <w:rFonts w:ascii="Times New Roman" w:hAnsi="Times New Roman" w:cs="Times New Roman"/>
          <w:b/>
          <w:bCs/>
          <w:i/>
          <w:iCs/>
          <w:color w:val="990000"/>
          <w:sz w:val="24"/>
          <w:szCs w:val="24"/>
        </w:rPr>
        <w:t xml:space="preserve">, </w:t>
      </w:r>
      <w:proofErr w:type="spellStart"/>
      <w:r>
        <w:rPr>
          <w:rFonts w:ascii="Times New Roman" w:hAnsi="Times New Roman" w:cs="Times New Roman"/>
          <w:b/>
          <w:bCs/>
          <w:i/>
          <w:iCs/>
          <w:color w:val="990000"/>
          <w:sz w:val="24"/>
          <w:szCs w:val="24"/>
        </w:rPr>
        <w:t>neq</w:t>
      </w:r>
      <w:proofErr w:type="spellEnd"/>
      <w:r>
        <w:rPr>
          <w:rFonts w:ascii="Times New Roman" w:hAnsi="Times New Roman" w:cs="Times New Roman"/>
          <w:b/>
          <w:bCs/>
          <w:i/>
          <w:iCs/>
          <w:color w:val="990000"/>
          <w:sz w:val="24"/>
          <w:szCs w:val="24"/>
        </w:rPr>
        <w:t>, range qui correspondent aux opérateurs =, &gt;, &lt;, &lt;&gt; ou bien à un intervalle</w:t>
      </w:r>
    </w:p>
    <w:p w14:paraId="0B7C99AE" w14:textId="77777777" w:rsidR="006F7962" w:rsidRDefault="005448F9" w:rsidP="005448F9">
      <w:pPr>
        <w:rPr>
          <w:rFonts w:ascii="Times New Roman" w:hAnsi="Times New Roman" w:cs="Times New Roman"/>
          <w:i/>
          <w:iCs/>
          <w:color w:val="990000"/>
          <w:sz w:val="24"/>
          <w:szCs w:val="24"/>
        </w:rPr>
      </w:pPr>
      <w:r>
        <w:rPr>
          <w:rFonts w:ascii="Times New Roman" w:hAnsi="Times New Roman" w:cs="Times New Roman"/>
          <w:i/>
          <w:iCs/>
          <w:color w:val="990000"/>
          <w:sz w:val="24"/>
          <w:szCs w:val="24"/>
        </w:rPr>
        <w:t xml:space="preserve"># </w:t>
      </w:r>
      <w:r>
        <w:rPr>
          <w:rFonts w:ascii="Times New Roman" w:hAnsi="Times New Roman" w:cs="Times New Roman"/>
          <w:b/>
          <w:bCs/>
          <w:i/>
          <w:iCs/>
          <w:color w:val="990000"/>
          <w:sz w:val="24"/>
          <w:szCs w:val="24"/>
        </w:rPr>
        <w:t>- On peut utiliser soit un n° de port soit un mot-clé réservé comme le montre l'extrait ci-dessous.</w:t>
      </w:r>
      <w:r>
        <w:rPr>
          <w:rFonts w:ascii="Times New Roman" w:hAnsi="Times New Roman" w:cs="Times New Roman"/>
          <w:i/>
          <w:iCs/>
          <w:color w:val="990000"/>
          <w:sz w:val="24"/>
          <w:szCs w:val="24"/>
        </w:rPr>
        <w:t xml:space="preserve"> </w:t>
      </w:r>
    </w:p>
    <w:p w14:paraId="462067FA" w14:textId="77777777" w:rsidR="006F7962" w:rsidRDefault="006F7962" w:rsidP="005448F9">
      <w:pPr>
        <w:rPr>
          <w:rFonts w:ascii="Times New Roman" w:hAnsi="Times New Roman" w:cs="Times New Roman"/>
          <w:i/>
          <w:iCs/>
          <w:color w:val="990000"/>
          <w:sz w:val="24"/>
          <w:szCs w:val="24"/>
        </w:rPr>
      </w:pPr>
    </w:p>
    <w:p w14:paraId="6441AB66" w14:textId="77777777" w:rsidR="00263543" w:rsidRDefault="005448F9" w:rsidP="005448F9">
      <w:pPr>
        <w:rPr>
          <w:rFonts w:ascii="Times New Roman" w:hAnsi="Times New Roman" w:cs="Times New Roman"/>
          <w:sz w:val="24"/>
          <w:szCs w:val="24"/>
        </w:rPr>
      </w:pPr>
      <w:r>
        <w:rPr>
          <w:rFonts w:ascii="Times New Roman" w:hAnsi="Times New Roman" w:cs="Times New Roman"/>
          <w:i/>
          <w:iCs/>
          <w:color w:val="990000"/>
          <w:sz w:val="24"/>
          <w:szCs w:val="24"/>
        </w:rPr>
        <w:t xml:space="preserve"># Intéressant à savoir : en invite de commande, on peut à tout moment utiliser le </w:t>
      </w:r>
      <w:r>
        <w:rPr>
          <w:rFonts w:ascii="Times New Roman" w:hAnsi="Times New Roman" w:cs="Times New Roman"/>
          <w:b/>
          <w:bCs/>
          <w:i/>
          <w:iCs/>
          <w:color w:val="990000"/>
          <w:sz w:val="24"/>
          <w:szCs w:val="24"/>
        </w:rPr>
        <w:t>?</w:t>
      </w:r>
      <w:r>
        <w:rPr>
          <w:rFonts w:ascii="Times New Roman" w:hAnsi="Times New Roman" w:cs="Times New Roman"/>
          <w:i/>
          <w:iCs/>
          <w:color w:val="990000"/>
          <w:sz w:val="24"/>
          <w:szCs w:val="24"/>
        </w:rPr>
        <w:t xml:space="preserve"> pour connaître la liste des commandes possibles ou la liste des </w:t>
      </w:r>
      <w:proofErr w:type="spellStart"/>
      <w:r>
        <w:rPr>
          <w:rFonts w:ascii="Times New Roman" w:hAnsi="Times New Roman" w:cs="Times New Roman"/>
          <w:i/>
          <w:iCs/>
          <w:color w:val="990000"/>
          <w:sz w:val="24"/>
          <w:szCs w:val="24"/>
        </w:rPr>
        <w:t>mot-clés</w:t>
      </w:r>
      <w:proofErr w:type="spellEnd"/>
      <w:r>
        <w:rPr>
          <w:rFonts w:ascii="Times New Roman" w:hAnsi="Times New Roman" w:cs="Times New Roman"/>
          <w:i/>
          <w:iCs/>
          <w:color w:val="990000"/>
          <w:sz w:val="24"/>
          <w:szCs w:val="24"/>
        </w:rPr>
        <w:t xml:space="preserve"> utilisables pour terminer une commande. Ci-dessous, c'est ce qui nous a permis de connaître les valeurs possibles pour un n° de port derrière l'opérateur eq :</w:t>
      </w:r>
    </w:p>
    <w:p w14:paraId="46595021" w14:textId="77777777" w:rsidR="005448F9" w:rsidRPr="00252FDB" w:rsidRDefault="005448F9" w:rsidP="005448F9">
      <w:pPr>
        <w:rPr>
          <w:rFonts w:ascii="Courier New" w:hAnsi="Courier New" w:cs="Courier New"/>
          <w:sz w:val="22"/>
          <w:szCs w:val="24"/>
          <w:lang w:val="en-US"/>
        </w:rPr>
      </w:pPr>
      <w:r w:rsidRPr="00252FDB">
        <w:rPr>
          <w:rFonts w:ascii="Courier New" w:hAnsi="Courier New" w:cs="Courier New"/>
          <w:sz w:val="22"/>
          <w:szCs w:val="24"/>
          <w:lang w:val="en-US"/>
        </w:rPr>
        <w:t>Router(config)#</w:t>
      </w:r>
      <w:r w:rsidRPr="00252FDB">
        <w:rPr>
          <w:rFonts w:ascii="Courier New" w:hAnsi="Courier New" w:cs="Courier New"/>
          <w:b/>
          <w:bCs/>
          <w:sz w:val="22"/>
          <w:szCs w:val="24"/>
          <w:lang w:val="en-US"/>
        </w:rPr>
        <w:t xml:space="preserve"> access-list 105 permit </w:t>
      </w:r>
      <w:proofErr w:type="spellStart"/>
      <w:r w:rsidRPr="00252FDB">
        <w:rPr>
          <w:rFonts w:ascii="Courier New" w:hAnsi="Courier New" w:cs="Courier New"/>
          <w:b/>
          <w:bCs/>
          <w:sz w:val="22"/>
          <w:szCs w:val="24"/>
          <w:lang w:val="en-US"/>
        </w:rPr>
        <w:t>tcp</w:t>
      </w:r>
      <w:proofErr w:type="spellEnd"/>
      <w:r w:rsidRPr="00252FDB">
        <w:rPr>
          <w:rFonts w:ascii="Courier New" w:hAnsi="Courier New" w:cs="Courier New"/>
          <w:b/>
          <w:bCs/>
          <w:sz w:val="22"/>
          <w:szCs w:val="24"/>
          <w:lang w:val="en-US"/>
        </w:rPr>
        <w:t xml:space="preserve"> any </w:t>
      </w:r>
      <w:proofErr w:type="spellStart"/>
      <w:r w:rsidRPr="00252FDB">
        <w:rPr>
          <w:rFonts w:ascii="Courier New" w:hAnsi="Courier New" w:cs="Courier New"/>
          <w:b/>
          <w:bCs/>
          <w:sz w:val="22"/>
          <w:szCs w:val="24"/>
          <w:lang w:val="en-US"/>
        </w:rPr>
        <w:t>any</w:t>
      </w:r>
      <w:proofErr w:type="spellEnd"/>
      <w:r w:rsidRPr="00252FDB">
        <w:rPr>
          <w:rFonts w:ascii="Courier New" w:hAnsi="Courier New" w:cs="Courier New"/>
          <w:b/>
          <w:bCs/>
          <w:sz w:val="22"/>
          <w:szCs w:val="24"/>
          <w:lang w:val="en-US"/>
        </w:rPr>
        <w:t xml:space="preserve"> </w:t>
      </w:r>
      <w:proofErr w:type="gramStart"/>
      <w:r w:rsidRPr="00252FDB">
        <w:rPr>
          <w:rFonts w:ascii="Courier New" w:hAnsi="Courier New" w:cs="Courier New"/>
          <w:b/>
          <w:bCs/>
          <w:sz w:val="22"/>
          <w:szCs w:val="24"/>
          <w:lang w:val="en-US"/>
        </w:rPr>
        <w:t xml:space="preserve">eq </w:t>
      </w:r>
      <w:r w:rsidRPr="00252FDB">
        <w:rPr>
          <w:rFonts w:ascii="Courier New" w:hAnsi="Courier New" w:cs="Courier New"/>
          <w:b/>
          <w:bCs/>
          <w:color w:val="CC0000"/>
          <w:sz w:val="22"/>
          <w:szCs w:val="24"/>
          <w:lang w:val="en-US"/>
        </w:rPr>
        <w:t>?</w:t>
      </w:r>
      <w:proofErr w:type="gramEnd"/>
      <w:r w:rsidRPr="00252FDB">
        <w:rPr>
          <w:rFonts w:ascii="Courier New" w:hAnsi="Courier New" w:cs="Courier New"/>
          <w:sz w:val="22"/>
          <w:szCs w:val="24"/>
          <w:lang w:val="en-US"/>
        </w:rPr>
        <w:t xml:space="preserve"> </w:t>
      </w:r>
    </w:p>
    <w:p w14:paraId="6B63E74A" w14:textId="77777777" w:rsidR="005448F9" w:rsidRPr="00252FDB" w:rsidRDefault="00441C55" w:rsidP="005448F9">
      <w:pPr>
        <w:rPr>
          <w:rFonts w:ascii="Courier New" w:hAnsi="Courier New" w:cs="Courier New"/>
          <w:sz w:val="22"/>
          <w:szCs w:val="24"/>
          <w:lang w:val="en-US"/>
        </w:rPr>
      </w:pPr>
      <w:r>
        <w:rPr>
          <w:rFonts w:ascii="Courier New" w:hAnsi="Courier New" w:cs="Courier New"/>
          <w:sz w:val="22"/>
          <w:szCs w:val="24"/>
          <w:lang w:val="en-US"/>
        </w:rPr>
        <w:tab/>
      </w:r>
      <w:r w:rsidR="005448F9" w:rsidRPr="00252FDB">
        <w:rPr>
          <w:rFonts w:ascii="Courier New" w:hAnsi="Courier New" w:cs="Courier New"/>
          <w:sz w:val="22"/>
          <w:szCs w:val="24"/>
          <w:lang w:val="en-US"/>
        </w:rPr>
        <w:t>&lt;0-65535&gt; Port number</w:t>
      </w:r>
    </w:p>
    <w:p w14:paraId="72ACF1E6" w14:textId="77777777" w:rsidR="005448F9" w:rsidRPr="00252FDB" w:rsidRDefault="00441C55" w:rsidP="005448F9">
      <w:pPr>
        <w:rPr>
          <w:rFonts w:ascii="Courier New" w:hAnsi="Courier New" w:cs="Courier New"/>
          <w:sz w:val="22"/>
          <w:szCs w:val="24"/>
          <w:lang w:val="en-US"/>
        </w:rPr>
      </w:pPr>
      <w:r>
        <w:rPr>
          <w:rFonts w:ascii="Courier New" w:hAnsi="Courier New" w:cs="Courier New"/>
          <w:sz w:val="22"/>
          <w:szCs w:val="24"/>
          <w:lang w:val="en-US"/>
        </w:rPr>
        <w:tab/>
      </w:r>
      <w:r w:rsidR="005448F9" w:rsidRPr="00252FDB">
        <w:rPr>
          <w:rFonts w:ascii="Courier New" w:hAnsi="Courier New" w:cs="Courier New"/>
          <w:sz w:val="22"/>
          <w:szCs w:val="24"/>
          <w:lang w:val="en-US"/>
        </w:rPr>
        <w:t>ftp</w:t>
      </w:r>
      <w:r w:rsidR="005448F9" w:rsidRPr="00252FDB">
        <w:rPr>
          <w:rFonts w:ascii="Courier New" w:hAnsi="Courier New" w:cs="Courier New"/>
          <w:sz w:val="22"/>
          <w:szCs w:val="24"/>
          <w:lang w:val="en-US"/>
        </w:rPr>
        <w:tab/>
        <w:t>File Transfer Protocol (21)</w:t>
      </w:r>
    </w:p>
    <w:p w14:paraId="6FC8F3AC" w14:textId="77777777" w:rsidR="005448F9" w:rsidRPr="00252FDB" w:rsidRDefault="00441C55" w:rsidP="005448F9">
      <w:pPr>
        <w:rPr>
          <w:rFonts w:ascii="Courier New" w:hAnsi="Courier New" w:cs="Courier New"/>
          <w:sz w:val="22"/>
          <w:szCs w:val="24"/>
          <w:lang w:val="en-US"/>
        </w:rPr>
      </w:pPr>
      <w:r>
        <w:rPr>
          <w:rFonts w:ascii="Courier New" w:hAnsi="Courier New" w:cs="Courier New"/>
          <w:sz w:val="22"/>
          <w:szCs w:val="24"/>
          <w:lang w:val="en-US"/>
        </w:rPr>
        <w:tab/>
      </w:r>
      <w:r w:rsidR="005448F9" w:rsidRPr="00252FDB">
        <w:rPr>
          <w:rFonts w:ascii="Courier New" w:hAnsi="Courier New" w:cs="Courier New"/>
          <w:sz w:val="22"/>
          <w:szCs w:val="24"/>
          <w:lang w:val="en-US"/>
        </w:rPr>
        <w:t>pop3</w:t>
      </w:r>
      <w:r w:rsidR="005448F9" w:rsidRPr="00252FDB">
        <w:rPr>
          <w:rFonts w:ascii="Courier New" w:hAnsi="Courier New" w:cs="Courier New"/>
          <w:sz w:val="22"/>
          <w:szCs w:val="24"/>
          <w:lang w:val="en-US"/>
        </w:rPr>
        <w:tab/>
        <w:t>Post Office Protocol v3 (110)</w:t>
      </w:r>
    </w:p>
    <w:p w14:paraId="0B38F5B7" w14:textId="77777777" w:rsidR="005448F9" w:rsidRPr="00252FDB" w:rsidRDefault="00441C55" w:rsidP="005448F9">
      <w:pPr>
        <w:rPr>
          <w:rFonts w:ascii="Courier New" w:hAnsi="Courier New" w:cs="Courier New"/>
          <w:sz w:val="22"/>
          <w:szCs w:val="24"/>
          <w:lang w:val="en-US"/>
        </w:rPr>
      </w:pPr>
      <w:r>
        <w:rPr>
          <w:rFonts w:ascii="Courier New" w:hAnsi="Courier New" w:cs="Courier New"/>
          <w:sz w:val="22"/>
          <w:szCs w:val="24"/>
          <w:lang w:val="en-US"/>
        </w:rPr>
        <w:tab/>
      </w:r>
      <w:r w:rsidR="005448F9" w:rsidRPr="00252FDB">
        <w:rPr>
          <w:rFonts w:ascii="Courier New" w:hAnsi="Courier New" w:cs="Courier New"/>
          <w:sz w:val="22"/>
          <w:szCs w:val="24"/>
          <w:lang w:val="en-US"/>
        </w:rPr>
        <w:t>smtp</w:t>
      </w:r>
      <w:r w:rsidR="005448F9" w:rsidRPr="00252FDB">
        <w:rPr>
          <w:rFonts w:ascii="Courier New" w:hAnsi="Courier New" w:cs="Courier New"/>
          <w:sz w:val="22"/>
          <w:szCs w:val="24"/>
          <w:lang w:val="en-US"/>
        </w:rPr>
        <w:tab/>
        <w:t>Simple Mail Transport Protocol (25)</w:t>
      </w:r>
    </w:p>
    <w:p w14:paraId="23371412" w14:textId="77777777" w:rsidR="005448F9" w:rsidRPr="00252FDB" w:rsidRDefault="00441C55" w:rsidP="005448F9">
      <w:pPr>
        <w:rPr>
          <w:rFonts w:ascii="Courier New" w:hAnsi="Courier New" w:cs="Courier New"/>
          <w:sz w:val="22"/>
          <w:szCs w:val="24"/>
          <w:lang w:val="en-US"/>
        </w:rPr>
      </w:pPr>
      <w:r>
        <w:rPr>
          <w:rFonts w:ascii="Courier New" w:hAnsi="Courier New" w:cs="Courier New"/>
          <w:sz w:val="22"/>
          <w:szCs w:val="24"/>
          <w:lang w:val="en-US"/>
        </w:rPr>
        <w:tab/>
      </w:r>
      <w:r w:rsidR="005448F9" w:rsidRPr="00252FDB">
        <w:rPr>
          <w:rFonts w:ascii="Courier New" w:hAnsi="Courier New" w:cs="Courier New"/>
          <w:sz w:val="22"/>
          <w:szCs w:val="24"/>
          <w:lang w:val="en-US"/>
        </w:rPr>
        <w:t>telnet</w:t>
      </w:r>
      <w:r w:rsidR="005448F9" w:rsidRPr="00252FDB">
        <w:rPr>
          <w:rFonts w:ascii="Courier New" w:hAnsi="Courier New" w:cs="Courier New"/>
          <w:sz w:val="22"/>
          <w:szCs w:val="24"/>
          <w:lang w:val="en-US"/>
        </w:rPr>
        <w:tab/>
      </w:r>
      <w:proofErr w:type="spellStart"/>
      <w:r w:rsidR="005448F9" w:rsidRPr="00252FDB">
        <w:rPr>
          <w:rFonts w:ascii="Courier New" w:hAnsi="Courier New" w:cs="Courier New"/>
          <w:sz w:val="22"/>
          <w:szCs w:val="24"/>
          <w:lang w:val="en-US"/>
        </w:rPr>
        <w:t>Telnet</w:t>
      </w:r>
      <w:proofErr w:type="spellEnd"/>
      <w:r w:rsidR="005448F9" w:rsidRPr="00252FDB">
        <w:rPr>
          <w:rFonts w:ascii="Courier New" w:hAnsi="Courier New" w:cs="Courier New"/>
          <w:sz w:val="22"/>
          <w:szCs w:val="24"/>
          <w:lang w:val="en-US"/>
        </w:rPr>
        <w:t xml:space="preserve"> (23)</w:t>
      </w:r>
    </w:p>
    <w:p w14:paraId="1309BEEC" w14:textId="77777777" w:rsidR="005448F9" w:rsidRPr="00252FDB" w:rsidRDefault="00441C55" w:rsidP="005448F9">
      <w:pPr>
        <w:rPr>
          <w:rFonts w:ascii="Courier New" w:hAnsi="Courier New" w:cs="Courier New"/>
          <w:sz w:val="22"/>
          <w:szCs w:val="24"/>
          <w:lang w:val="en-US"/>
        </w:rPr>
      </w:pPr>
      <w:r>
        <w:rPr>
          <w:rFonts w:ascii="Courier New" w:hAnsi="Courier New" w:cs="Courier New"/>
          <w:sz w:val="22"/>
          <w:szCs w:val="24"/>
          <w:lang w:val="en-US"/>
        </w:rPr>
        <w:tab/>
      </w:r>
      <w:r w:rsidR="005448F9" w:rsidRPr="00252FDB">
        <w:rPr>
          <w:rFonts w:ascii="Courier New" w:hAnsi="Courier New" w:cs="Courier New"/>
          <w:sz w:val="22"/>
          <w:szCs w:val="24"/>
          <w:lang w:val="en-US"/>
        </w:rPr>
        <w:t>www</w:t>
      </w:r>
      <w:r w:rsidR="005448F9" w:rsidRPr="00252FDB">
        <w:rPr>
          <w:rFonts w:ascii="Courier New" w:hAnsi="Courier New" w:cs="Courier New"/>
          <w:sz w:val="22"/>
          <w:szCs w:val="24"/>
          <w:lang w:val="en-US"/>
        </w:rPr>
        <w:tab/>
        <w:t>World Wide Web (HTTP, 80)</w:t>
      </w:r>
    </w:p>
    <w:p w14:paraId="77EE290A" w14:textId="77777777" w:rsidR="005448F9" w:rsidRPr="00252FDB" w:rsidRDefault="005448F9" w:rsidP="005448F9">
      <w:pPr>
        <w:rPr>
          <w:rFonts w:ascii="Courier New" w:hAnsi="Courier New" w:cs="Courier New"/>
          <w:sz w:val="22"/>
          <w:szCs w:val="24"/>
          <w:lang w:val="en-US"/>
        </w:rPr>
      </w:pPr>
      <w:r w:rsidRPr="00252FDB">
        <w:rPr>
          <w:rFonts w:ascii="Courier New" w:hAnsi="Courier New" w:cs="Courier New"/>
          <w:sz w:val="22"/>
          <w:szCs w:val="24"/>
          <w:lang w:val="en-US"/>
        </w:rPr>
        <w:t xml:space="preserve">Router(config)# </w:t>
      </w:r>
      <w:r w:rsidRPr="00252FDB">
        <w:rPr>
          <w:rFonts w:ascii="Courier New" w:hAnsi="Courier New" w:cs="Courier New"/>
          <w:b/>
          <w:bCs/>
          <w:sz w:val="22"/>
          <w:szCs w:val="24"/>
          <w:lang w:val="en-US"/>
        </w:rPr>
        <w:t xml:space="preserve">access-list 105 permit </w:t>
      </w:r>
      <w:proofErr w:type="spellStart"/>
      <w:r w:rsidRPr="00252FDB">
        <w:rPr>
          <w:rFonts w:ascii="Courier New" w:hAnsi="Courier New" w:cs="Courier New"/>
          <w:b/>
          <w:bCs/>
          <w:sz w:val="22"/>
          <w:szCs w:val="24"/>
          <w:lang w:val="en-US"/>
        </w:rPr>
        <w:t>tcp</w:t>
      </w:r>
      <w:proofErr w:type="spellEnd"/>
      <w:r w:rsidRPr="00252FDB">
        <w:rPr>
          <w:rFonts w:ascii="Courier New" w:hAnsi="Courier New" w:cs="Courier New"/>
          <w:b/>
          <w:bCs/>
          <w:sz w:val="22"/>
          <w:szCs w:val="24"/>
          <w:lang w:val="en-US"/>
        </w:rPr>
        <w:t xml:space="preserve"> any </w:t>
      </w:r>
      <w:proofErr w:type="spellStart"/>
      <w:r w:rsidRPr="00252FDB">
        <w:rPr>
          <w:rFonts w:ascii="Courier New" w:hAnsi="Courier New" w:cs="Courier New"/>
          <w:b/>
          <w:bCs/>
          <w:sz w:val="22"/>
          <w:szCs w:val="24"/>
          <w:lang w:val="en-US"/>
        </w:rPr>
        <w:t>any</w:t>
      </w:r>
      <w:proofErr w:type="spellEnd"/>
      <w:r w:rsidRPr="00252FDB">
        <w:rPr>
          <w:rFonts w:ascii="Courier New" w:hAnsi="Courier New" w:cs="Courier New"/>
          <w:b/>
          <w:bCs/>
          <w:sz w:val="22"/>
          <w:szCs w:val="24"/>
          <w:lang w:val="en-US"/>
        </w:rPr>
        <w:t xml:space="preserve"> eq www</w:t>
      </w:r>
    </w:p>
    <w:p w14:paraId="06A96583" w14:textId="77777777" w:rsidR="00252FDB" w:rsidRPr="003843A9" w:rsidRDefault="00252FDB" w:rsidP="005448F9">
      <w:pPr>
        <w:rPr>
          <w:rFonts w:ascii="Times New Roman" w:hAnsi="Times New Roman" w:cs="Times New Roman"/>
          <w:color w:val="660000"/>
          <w:sz w:val="24"/>
          <w:szCs w:val="24"/>
          <w:lang w:val="en-US"/>
        </w:rPr>
      </w:pPr>
    </w:p>
    <w:p w14:paraId="2BA81640"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lastRenderedPageBreak/>
        <w:t xml:space="preserve"># Association à l'interface </w:t>
      </w:r>
      <w:r w:rsidR="0023309C">
        <w:rPr>
          <w:rFonts w:ascii="Times New Roman" w:hAnsi="Times New Roman" w:cs="Times New Roman"/>
          <w:color w:val="660000"/>
          <w:sz w:val="24"/>
          <w:szCs w:val="24"/>
        </w:rPr>
        <w:t>s0/0/0</w:t>
      </w:r>
    </w:p>
    <w:p w14:paraId="6A6A6FE9" w14:textId="77777777" w:rsidR="006F7962" w:rsidRPr="00F77F92" w:rsidRDefault="003843A9" w:rsidP="006F7962">
      <w:pPr>
        <w:spacing w:before="100" w:beforeAutospacing="1"/>
        <w:rPr>
          <w:rFonts w:ascii="Times New Roman" w:hAnsi="Times New Roman" w:cs="Times New Roman"/>
          <w:bCs/>
          <w:color w:val="660000"/>
          <w:sz w:val="24"/>
          <w:szCs w:val="24"/>
        </w:rPr>
      </w:pPr>
      <w:r w:rsidRPr="00F77F92">
        <w:rPr>
          <w:rFonts w:ascii="Times New Roman" w:hAnsi="Times New Roman" w:cs="Times New Roman"/>
          <w:color w:val="660000"/>
          <w:sz w:val="24"/>
          <w:szCs w:val="24"/>
        </w:rPr>
        <w:t>Router4</w:t>
      </w:r>
      <w:r w:rsidR="005448F9" w:rsidRPr="00F77F92">
        <w:rPr>
          <w:rFonts w:ascii="Times New Roman" w:hAnsi="Times New Roman" w:cs="Times New Roman"/>
          <w:color w:val="660000"/>
          <w:sz w:val="24"/>
          <w:szCs w:val="24"/>
        </w:rPr>
        <w:t xml:space="preserve">(conf)# </w:t>
      </w:r>
      <w:r w:rsidR="0023309C" w:rsidRPr="00F77F92">
        <w:rPr>
          <w:rFonts w:ascii="Times New Roman" w:hAnsi="Times New Roman" w:cs="Times New Roman"/>
          <w:b/>
          <w:bCs/>
          <w:color w:val="660000"/>
          <w:sz w:val="24"/>
          <w:szCs w:val="24"/>
        </w:rPr>
        <w:t>interface s0/</w:t>
      </w:r>
      <w:r w:rsidR="005448F9" w:rsidRPr="00F77F92">
        <w:rPr>
          <w:rFonts w:ascii="Times New Roman" w:hAnsi="Times New Roman" w:cs="Times New Roman"/>
          <w:b/>
          <w:bCs/>
          <w:color w:val="660000"/>
          <w:sz w:val="24"/>
          <w:szCs w:val="24"/>
        </w:rPr>
        <w:t>0/0</w:t>
      </w:r>
    </w:p>
    <w:p w14:paraId="1054359C" w14:textId="77777777" w:rsidR="005448F9" w:rsidRPr="0023309C" w:rsidRDefault="003843A9" w:rsidP="006F7962">
      <w:pPr>
        <w:spacing w:after="100" w:afterAutospacing="1"/>
        <w:rPr>
          <w:rFonts w:ascii="Times New Roman" w:hAnsi="Times New Roman" w:cs="Times New Roman"/>
          <w:b/>
          <w:sz w:val="24"/>
          <w:szCs w:val="24"/>
          <w:lang w:val="en-US"/>
        </w:rPr>
      </w:pPr>
      <w:r>
        <w:rPr>
          <w:rFonts w:ascii="Times New Roman" w:hAnsi="Times New Roman" w:cs="Times New Roman"/>
          <w:color w:val="660000"/>
          <w:sz w:val="24"/>
          <w:szCs w:val="24"/>
          <w:lang w:val="en-US"/>
        </w:rPr>
        <w:t>Router4</w:t>
      </w:r>
      <w:r w:rsidR="005448F9" w:rsidRPr="006F7962">
        <w:rPr>
          <w:rFonts w:ascii="Times New Roman" w:hAnsi="Times New Roman" w:cs="Times New Roman"/>
          <w:color w:val="660000"/>
          <w:sz w:val="24"/>
          <w:szCs w:val="24"/>
          <w:lang w:val="en-US"/>
        </w:rPr>
        <w:t>(conf-</w:t>
      </w:r>
      <w:proofErr w:type="gramStart"/>
      <w:r w:rsidR="005448F9" w:rsidRPr="006F7962">
        <w:rPr>
          <w:rFonts w:ascii="Times New Roman" w:hAnsi="Times New Roman" w:cs="Times New Roman"/>
          <w:color w:val="660000"/>
          <w:sz w:val="24"/>
          <w:szCs w:val="24"/>
          <w:lang w:val="en-US"/>
        </w:rPr>
        <w:t>if)#</w:t>
      </w:r>
      <w:proofErr w:type="gramEnd"/>
      <w:r w:rsidR="005448F9" w:rsidRPr="006F7962">
        <w:rPr>
          <w:rFonts w:ascii="Times New Roman" w:hAnsi="Times New Roman" w:cs="Times New Roman"/>
          <w:color w:val="660000"/>
          <w:sz w:val="24"/>
          <w:szCs w:val="24"/>
          <w:lang w:val="en-US"/>
        </w:rPr>
        <w:t xml:space="preserve"> </w:t>
      </w:r>
      <w:proofErr w:type="spellStart"/>
      <w:r w:rsidR="005448F9" w:rsidRPr="0023309C">
        <w:rPr>
          <w:rFonts w:ascii="Times New Roman" w:hAnsi="Times New Roman" w:cs="Times New Roman"/>
          <w:b/>
          <w:bCs/>
          <w:color w:val="660000"/>
          <w:sz w:val="24"/>
          <w:szCs w:val="24"/>
          <w:lang w:val="en-US"/>
        </w:rPr>
        <w:t>ip</w:t>
      </w:r>
      <w:proofErr w:type="spellEnd"/>
      <w:r w:rsidR="005448F9" w:rsidRPr="0023309C">
        <w:rPr>
          <w:rFonts w:ascii="Times New Roman" w:hAnsi="Times New Roman" w:cs="Times New Roman"/>
          <w:b/>
          <w:bCs/>
          <w:color w:val="660000"/>
          <w:sz w:val="24"/>
          <w:szCs w:val="24"/>
          <w:lang w:val="en-US"/>
        </w:rPr>
        <w:t xml:space="preserve"> </w:t>
      </w:r>
      <w:r w:rsidR="0023309C" w:rsidRPr="0023309C">
        <w:rPr>
          <w:rFonts w:ascii="Times New Roman" w:hAnsi="Times New Roman" w:cs="Times New Roman"/>
          <w:b/>
          <w:bCs/>
          <w:color w:val="660000"/>
          <w:sz w:val="24"/>
          <w:szCs w:val="24"/>
          <w:lang w:val="en-US"/>
        </w:rPr>
        <w:t xml:space="preserve"> </w:t>
      </w:r>
      <w:r w:rsidR="005448F9" w:rsidRPr="0023309C">
        <w:rPr>
          <w:rFonts w:ascii="Times New Roman" w:hAnsi="Times New Roman" w:cs="Times New Roman"/>
          <w:b/>
          <w:bCs/>
          <w:color w:val="660000"/>
          <w:sz w:val="24"/>
          <w:szCs w:val="24"/>
          <w:lang w:val="en-US"/>
        </w:rPr>
        <w:t xml:space="preserve">access-group </w:t>
      </w:r>
      <w:r w:rsidR="0023309C" w:rsidRPr="0023309C">
        <w:rPr>
          <w:rFonts w:ascii="Times New Roman" w:hAnsi="Times New Roman" w:cs="Times New Roman"/>
          <w:b/>
          <w:bCs/>
          <w:color w:val="660000"/>
          <w:sz w:val="24"/>
          <w:szCs w:val="24"/>
          <w:lang w:val="en-US"/>
        </w:rPr>
        <w:t xml:space="preserve"> </w:t>
      </w:r>
      <w:r w:rsidR="005448F9" w:rsidRPr="0023309C">
        <w:rPr>
          <w:rFonts w:ascii="Times New Roman" w:hAnsi="Times New Roman" w:cs="Times New Roman"/>
          <w:b/>
          <w:bCs/>
          <w:color w:val="660000"/>
          <w:sz w:val="24"/>
          <w:szCs w:val="24"/>
          <w:lang w:val="en-US"/>
        </w:rPr>
        <w:t>105</w:t>
      </w:r>
      <w:r w:rsidR="0023309C" w:rsidRPr="0023309C">
        <w:rPr>
          <w:rFonts w:ascii="Times New Roman" w:hAnsi="Times New Roman" w:cs="Times New Roman"/>
          <w:b/>
          <w:bCs/>
          <w:color w:val="660000"/>
          <w:sz w:val="24"/>
          <w:szCs w:val="24"/>
          <w:lang w:val="en-US"/>
        </w:rPr>
        <w:t xml:space="preserve"> </w:t>
      </w:r>
      <w:r w:rsidR="005448F9" w:rsidRPr="0023309C">
        <w:rPr>
          <w:rFonts w:ascii="Times New Roman" w:hAnsi="Times New Roman" w:cs="Times New Roman"/>
          <w:b/>
          <w:bCs/>
          <w:color w:val="660000"/>
          <w:sz w:val="24"/>
          <w:szCs w:val="24"/>
          <w:lang w:val="en-US"/>
        </w:rPr>
        <w:t xml:space="preserve"> </w:t>
      </w:r>
      <w:r w:rsidR="0023309C" w:rsidRPr="0023309C">
        <w:rPr>
          <w:rFonts w:ascii="Times New Roman" w:hAnsi="Times New Roman" w:cs="Times New Roman"/>
          <w:b/>
          <w:bCs/>
          <w:color w:val="660000"/>
          <w:sz w:val="24"/>
          <w:szCs w:val="24"/>
          <w:lang w:val="en-US"/>
        </w:rPr>
        <w:t>in</w:t>
      </w:r>
    </w:p>
    <w:p w14:paraId="09994DBC" w14:textId="77777777" w:rsidR="005448F9" w:rsidRPr="006F7962" w:rsidRDefault="005448F9" w:rsidP="005448F9">
      <w:pPr>
        <w:rPr>
          <w:rFonts w:ascii="Times New Roman" w:hAnsi="Times New Roman" w:cs="Times New Roman"/>
          <w:sz w:val="24"/>
          <w:szCs w:val="24"/>
          <w:lang w:val="en-US"/>
        </w:rPr>
      </w:pPr>
    </w:p>
    <w:p w14:paraId="5947D147" w14:textId="77777777" w:rsidR="005448F9" w:rsidRPr="00422070" w:rsidRDefault="005448F9" w:rsidP="005448F9">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Vérifications après mise en place du filtrage</w:t>
      </w:r>
    </w:p>
    <w:p w14:paraId="33348289" w14:textId="77777777" w:rsidR="005448F9" w:rsidRPr="00422070" w:rsidRDefault="005448F9" w:rsidP="005448F9">
      <w:pPr>
        <w:rPr>
          <w:rFonts w:ascii="Times New Roman" w:hAnsi="Times New Roman" w:cs="Times New Roman"/>
          <w:color w:val="000090"/>
          <w:sz w:val="24"/>
          <w:szCs w:val="24"/>
        </w:rPr>
      </w:pPr>
    </w:p>
    <w:p w14:paraId="00809146" w14:textId="77777777" w:rsidR="005448F9" w:rsidRPr="00422070" w:rsidRDefault="005448F9" w:rsidP="00171C07">
      <w:pPr>
        <w:spacing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La vérification est assez simple à faire :</w:t>
      </w:r>
    </w:p>
    <w:p w14:paraId="5F51D330" w14:textId="77777777" w:rsidR="005448F9" w:rsidRPr="00422070" w:rsidRDefault="005448F9" w:rsidP="00422070">
      <w:pPr>
        <w:numPr>
          <w:ilvl w:val="0"/>
          <w:numId w:val="23"/>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 bon fonctionnement des requêtes HTTP et DNS est facile : il suffit d'effectuer l'accès à </w:t>
      </w:r>
      <w:r w:rsidRPr="00422070">
        <w:rPr>
          <w:rFonts w:ascii="Times New Roman" w:hAnsi="Times New Roman" w:cs="Times New Roman"/>
          <w:b/>
          <w:color w:val="000090"/>
          <w:sz w:val="24"/>
          <w:szCs w:val="24"/>
        </w:rPr>
        <w:t>www.orange.</w:t>
      </w:r>
      <w:r w:rsidR="0023309C" w:rsidRPr="00422070">
        <w:rPr>
          <w:rFonts w:ascii="Times New Roman" w:hAnsi="Times New Roman" w:cs="Times New Roman"/>
          <w:b/>
          <w:color w:val="000090"/>
          <w:sz w:val="24"/>
          <w:szCs w:val="24"/>
        </w:rPr>
        <w:t>com</w:t>
      </w:r>
      <w:r w:rsidRPr="00422070">
        <w:rPr>
          <w:rFonts w:ascii="Times New Roman" w:hAnsi="Times New Roman" w:cs="Times New Roman"/>
          <w:color w:val="000090"/>
          <w:sz w:val="24"/>
          <w:szCs w:val="24"/>
        </w:rPr>
        <w:t xml:space="preserve"> avec le nom DNS et on fait d'une pierre deux coups ;-)</w:t>
      </w:r>
    </w:p>
    <w:p w14:paraId="611FD172" w14:textId="77777777" w:rsidR="005448F9" w:rsidRPr="00422070" w:rsidRDefault="005448F9" w:rsidP="00422070">
      <w:pPr>
        <w:numPr>
          <w:ilvl w:val="0"/>
          <w:numId w:val="23"/>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L'impossibilité d'accès aux autres services peut se faire avec une tentative de connexion FTP. La 2ème copie d'écran montre qu'elle échoue, tout autant d'ailleurs qu'une tentative de PING, également refusée.</w:t>
      </w:r>
    </w:p>
    <w:p w14:paraId="1CB2F522" w14:textId="77777777" w:rsidR="005448F9" w:rsidRPr="00422070" w:rsidRDefault="005448F9" w:rsidP="00422070">
      <w:pPr>
        <w:numPr>
          <w:ilvl w:val="0"/>
          <w:numId w:val="23"/>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Le test de non régression est assez simple à effectuer, pour constater que l'on a un souci (cf. 3</w:t>
      </w:r>
      <w:r w:rsidRPr="00441C55">
        <w:rPr>
          <w:rFonts w:ascii="Times New Roman" w:hAnsi="Times New Roman" w:cs="Times New Roman"/>
          <w:color w:val="000090"/>
          <w:sz w:val="24"/>
          <w:szCs w:val="24"/>
          <w:vertAlign w:val="superscript"/>
        </w:rPr>
        <w:t>ème</w:t>
      </w:r>
      <w:r w:rsidR="00441C55">
        <w:rPr>
          <w:rFonts w:ascii="Times New Roman" w:hAnsi="Times New Roman" w:cs="Times New Roman"/>
          <w:color w:val="000090"/>
          <w:sz w:val="24"/>
          <w:szCs w:val="24"/>
        </w:rPr>
        <w:t xml:space="preserve"> </w:t>
      </w:r>
      <w:r w:rsidRPr="00422070">
        <w:rPr>
          <w:rFonts w:ascii="Times New Roman" w:hAnsi="Times New Roman" w:cs="Times New Roman"/>
          <w:color w:val="000090"/>
          <w:sz w:val="24"/>
          <w:szCs w:val="24"/>
        </w:rPr>
        <w:t xml:space="preserve">copie d'écran) : un accès externe - depuis ORANGE vers un serveur web situé sur un autre réseau </w:t>
      </w:r>
      <w:r w:rsidR="002105C7" w:rsidRPr="00422070">
        <w:rPr>
          <w:rFonts w:ascii="Times New Roman" w:hAnsi="Times New Roman" w:cs="Times New Roman"/>
          <w:color w:val="000090"/>
          <w:sz w:val="24"/>
          <w:szCs w:val="24"/>
        </w:rPr>
        <w:t>–</w:t>
      </w:r>
      <w:r w:rsidRPr="00422070">
        <w:rPr>
          <w:rFonts w:ascii="Times New Roman" w:hAnsi="Times New Roman" w:cs="Times New Roman"/>
          <w:color w:val="000090"/>
          <w:sz w:val="24"/>
          <w:szCs w:val="24"/>
        </w:rPr>
        <w:t xml:space="preserve"> échoue</w:t>
      </w:r>
      <w:r w:rsidR="00171C07">
        <w:rPr>
          <w:rFonts w:ascii="Times New Roman" w:hAnsi="Times New Roman" w:cs="Times New Roman"/>
          <w:color w:val="000090"/>
          <w:sz w:val="24"/>
          <w:szCs w:val="24"/>
        </w:rPr>
        <w:t>.</w:t>
      </w:r>
    </w:p>
    <w:p w14:paraId="1872D05A" w14:textId="77777777" w:rsidR="002105C7" w:rsidRPr="00422070" w:rsidRDefault="002105C7" w:rsidP="00422070">
      <w:pPr>
        <w:rPr>
          <w:rFonts w:ascii="Times New Roman" w:hAnsi="Times New Roman" w:cs="Times New Roman"/>
          <w:color w:val="000090"/>
          <w:sz w:val="24"/>
          <w:szCs w:val="24"/>
        </w:rPr>
      </w:pPr>
    </w:p>
    <w:tbl>
      <w:tblPr>
        <w:tblW w:w="5000" w:type="pc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firstRow="1" w:lastRow="0" w:firstColumn="1" w:lastColumn="0" w:noHBand="0" w:noVBand="1"/>
      </w:tblPr>
      <w:tblGrid>
        <w:gridCol w:w="3245"/>
        <w:gridCol w:w="3170"/>
        <w:gridCol w:w="3229"/>
      </w:tblGrid>
      <w:tr w:rsidR="005448F9" w:rsidRPr="00171C07" w14:paraId="627E5E31" w14:textId="77777777" w:rsidTr="005448F9">
        <w:tc>
          <w:tcPr>
            <w:tcW w:w="3432"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07AFCC9D" w14:textId="77777777" w:rsidR="005448F9" w:rsidRPr="00422070" w:rsidRDefault="005448F9" w:rsidP="005448F9">
            <w:pPr>
              <w:jc w:val="center"/>
              <w:rPr>
                <w:rFonts w:ascii="Times New Roman" w:hAnsi="Times New Roman" w:cs="Times New Roman"/>
                <w:color w:val="000090"/>
                <w:sz w:val="24"/>
                <w:szCs w:val="24"/>
              </w:rPr>
            </w:pPr>
            <w:r w:rsidRPr="00422070">
              <w:rPr>
                <w:noProof/>
                <w:color w:val="000090"/>
              </w:rPr>
              <w:drawing>
                <wp:inline distT="0" distB="0" distL="0" distR="0" wp14:anchorId="353D85EB" wp14:editId="14475C25">
                  <wp:extent cx="2093595" cy="1922145"/>
                  <wp:effectExtent l="0" t="0" r="0" b="0"/>
                  <wp:docPr id="21" name="Image 16" descr="54-AccesDNSetHTTPo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54-AccesDNSetHTTPok-p.jpg"/>
                          <pic:cNvPicPr>
                            <a:picLocks noChangeAspect="1" noChangeArrowheads="1"/>
                          </pic:cNvPicPr>
                        </pic:nvPicPr>
                        <pic:blipFill>
                          <a:blip r:embed="rId30" cstate="print"/>
                          <a:stretch>
                            <a:fillRect/>
                          </a:stretch>
                        </pic:blipFill>
                        <pic:spPr bwMode="auto">
                          <a:xfrm>
                            <a:off x="0" y="0"/>
                            <a:ext cx="2093595" cy="1922145"/>
                          </a:xfrm>
                          <a:prstGeom prst="rect">
                            <a:avLst/>
                          </a:prstGeom>
                        </pic:spPr>
                      </pic:pic>
                    </a:graphicData>
                  </a:graphic>
                </wp:inline>
              </w:drawing>
            </w:r>
          </w:p>
        </w:tc>
        <w:tc>
          <w:tcPr>
            <w:tcW w:w="3358"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7E49542F" w14:textId="77777777" w:rsidR="005448F9" w:rsidRPr="00422070" w:rsidRDefault="003600F6" w:rsidP="005448F9">
            <w:pPr>
              <w:jc w:val="center"/>
              <w:rPr>
                <w:rFonts w:ascii="Times New Roman" w:hAnsi="Times New Roman" w:cs="Times New Roman"/>
                <w:color w:val="000090"/>
                <w:sz w:val="24"/>
                <w:szCs w:val="24"/>
              </w:rPr>
            </w:pPr>
            <w:r>
              <w:rPr>
                <w:rFonts w:ascii="Times New Roman" w:hAnsi="Times New Roman" w:cs="Times New Roman"/>
                <w:noProof/>
                <w:color w:val="000090"/>
                <w:sz w:val="24"/>
                <w:szCs w:val="24"/>
              </w:rPr>
              <w:drawing>
                <wp:inline distT="0" distB="0" distL="0" distR="0" wp14:anchorId="10A6ADC5" wp14:editId="65650620">
                  <wp:extent cx="2026138" cy="1914770"/>
                  <wp:effectExtent l="19050" t="0" r="0" b="0"/>
                  <wp:docPr id="5" name="Image 4" descr="55-AccesICMPetFTPk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AccesICMPetFTPko-p.jpg"/>
                          <pic:cNvPicPr/>
                        </pic:nvPicPr>
                        <pic:blipFill>
                          <a:blip r:embed="rId31"/>
                          <a:stretch>
                            <a:fillRect/>
                          </a:stretch>
                        </pic:blipFill>
                        <pic:spPr>
                          <a:xfrm>
                            <a:off x="0" y="0"/>
                            <a:ext cx="2024488" cy="1913211"/>
                          </a:xfrm>
                          <a:prstGeom prst="rect">
                            <a:avLst/>
                          </a:prstGeom>
                        </pic:spPr>
                      </pic:pic>
                    </a:graphicData>
                  </a:graphic>
                </wp:inline>
              </w:drawing>
            </w:r>
          </w:p>
        </w:tc>
        <w:tc>
          <w:tcPr>
            <w:tcW w:w="3414"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5E2F9545" w14:textId="77777777" w:rsidR="005448F9" w:rsidRPr="00422070" w:rsidRDefault="005448F9" w:rsidP="005448F9">
            <w:pPr>
              <w:jc w:val="center"/>
              <w:rPr>
                <w:rFonts w:ascii="Times New Roman" w:hAnsi="Times New Roman" w:cs="Times New Roman"/>
                <w:color w:val="000090"/>
                <w:sz w:val="24"/>
                <w:szCs w:val="24"/>
              </w:rPr>
            </w:pPr>
            <w:r w:rsidRPr="00422070">
              <w:rPr>
                <w:noProof/>
                <w:color w:val="000090"/>
              </w:rPr>
              <w:drawing>
                <wp:inline distT="0" distB="0" distL="0" distR="0" wp14:anchorId="6FA8F63A" wp14:editId="3FFB11E5">
                  <wp:extent cx="2082800" cy="1911985"/>
                  <wp:effectExtent l="0" t="0" r="0" b="0"/>
                  <wp:docPr id="23" name="Image 18" descr="56-ReponseTCPk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56-ReponseTCPko-p.jpg"/>
                          <pic:cNvPicPr>
                            <a:picLocks noChangeAspect="1" noChangeArrowheads="1"/>
                          </pic:cNvPicPr>
                        </pic:nvPicPr>
                        <pic:blipFill>
                          <a:blip r:embed="rId32" cstate="print"/>
                          <a:stretch>
                            <a:fillRect/>
                          </a:stretch>
                        </pic:blipFill>
                        <pic:spPr bwMode="auto">
                          <a:xfrm>
                            <a:off x="0" y="0"/>
                            <a:ext cx="2082800" cy="1911985"/>
                          </a:xfrm>
                          <a:prstGeom prst="rect">
                            <a:avLst/>
                          </a:prstGeom>
                        </pic:spPr>
                      </pic:pic>
                    </a:graphicData>
                  </a:graphic>
                </wp:inline>
              </w:drawing>
            </w:r>
          </w:p>
        </w:tc>
      </w:tr>
    </w:tbl>
    <w:p w14:paraId="24F06DBF" w14:textId="77777777" w:rsidR="005448F9" w:rsidRPr="00422070" w:rsidRDefault="005448F9" w:rsidP="005448F9">
      <w:pPr>
        <w:rPr>
          <w:rFonts w:ascii="Times New Roman" w:hAnsi="Times New Roman" w:cs="Times New Roman"/>
          <w:color w:val="000090"/>
          <w:sz w:val="24"/>
          <w:szCs w:val="24"/>
        </w:rPr>
      </w:pPr>
    </w:p>
    <w:p w14:paraId="36AEFA1A" w14:textId="77777777" w:rsidR="005448F9" w:rsidRPr="00422070" w:rsidRDefault="005448F9" w:rsidP="00171C07">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 3ème constat s'explique assez facilement : </w:t>
      </w:r>
      <w:r w:rsidR="005A2A42">
        <w:rPr>
          <w:rFonts w:ascii="Times New Roman" w:hAnsi="Times New Roman" w:cs="Times New Roman"/>
          <w:color w:val="000090"/>
          <w:sz w:val="24"/>
          <w:szCs w:val="24"/>
        </w:rPr>
        <w:t>u</w:t>
      </w:r>
      <w:r w:rsidRPr="00422070">
        <w:rPr>
          <w:rFonts w:ascii="Times New Roman" w:hAnsi="Times New Roman" w:cs="Times New Roman"/>
          <w:color w:val="000090"/>
          <w:sz w:val="24"/>
          <w:szCs w:val="24"/>
        </w:rPr>
        <w:t>ne demande HTTP vers l'extérieur n'est pas filtrée, mais la réponse, en revanche, est bien filtrée, puisqu'elle sera à destination d'un port aléatoire, qui ne sera ni celui correspondant au service DNS, ni celui correspondant au service HTTP.</w:t>
      </w:r>
    </w:p>
    <w:p w14:paraId="71BD7662" w14:textId="77777777" w:rsidR="005448F9" w:rsidRPr="00422070" w:rsidRDefault="005448F9" w:rsidP="00171C07">
      <w:pPr>
        <w:rPr>
          <w:rFonts w:ascii="Times New Roman" w:hAnsi="Times New Roman" w:cs="Times New Roman"/>
          <w:color w:val="000090"/>
          <w:sz w:val="24"/>
          <w:szCs w:val="24"/>
        </w:rPr>
      </w:pPr>
    </w:p>
    <w:p w14:paraId="0C737D9F" w14:textId="77777777" w:rsidR="009C2419" w:rsidRPr="00422070" w:rsidRDefault="005448F9" w:rsidP="00171C07">
      <w:pPr>
        <w:spacing w:after="120"/>
        <w:rPr>
          <w:rFonts w:ascii="Times New Roman" w:hAnsi="Times New Roman" w:cs="Times New Roman"/>
          <w:color w:val="000090"/>
          <w:sz w:val="24"/>
          <w:szCs w:val="24"/>
        </w:rPr>
      </w:pPr>
      <w:r w:rsidRPr="00422070">
        <w:rPr>
          <w:rFonts w:ascii="Times New Roman" w:hAnsi="Times New Roman" w:cs="Times New Roman"/>
          <w:color w:val="000090"/>
          <w:sz w:val="24"/>
          <w:szCs w:val="24"/>
        </w:rPr>
        <w:t>La solution passe, pour les requêtes TCP,</w:t>
      </w:r>
      <w:r w:rsidR="002105C7" w:rsidRPr="00422070">
        <w:rPr>
          <w:rFonts w:ascii="Times New Roman" w:hAnsi="Times New Roman" w:cs="Times New Roman"/>
          <w:color w:val="000090"/>
          <w:sz w:val="24"/>
          <w:szCs w:val="24"/>
        </w:rPr>
        <w:t xml:space="preserve"> et plus précisément</w:t>
      </w:r>
      <w:r w:rsidRPr="00422070">
        <w:rPr>
          <w:rFonts w:ascii="Times New Roman" w:hAnsi="Times New Roman" w:cs="Times New Roman"/>
          <w:color w:val="000090"/>
          <w:sz w:val="24"/>
          <w:szCs w:val="24"/>
        </w:rPr>
        <w:t xml:space="preserve"> par </w:t>
      </w:r>
      <w:r w:rsidRPr="00422070">
        <w:rPr>
          <w:rFonts w:ascii="Times New Roman" w:hAnsi="Times New Roman" w:cs="Times New Roman"/>
          <w:b/>
          <w:bCs/>
          <w:color w:val="000090"/>
          <w:sz w:val="24"/>
          <w:szCs w:val="24"/>
          <w:u w:val="single"/>
        </w:rPr>
        <w:t>l'état TCP</w:t>
      </w:r>
      <w:r w:rsidRPr="00422070">
        <w:rPr>
          <w:rFonts w:ascii="Times New Roman" w:hAnsi="Times New Roman" w:cs="Times New Roman"/>
          <w:color w:val="000090"/>
          <w:sz w:val="24"/>
          <w:szCs w:val="24"/>
        </w:rPr>
        <w:t xml:space="preserve"> :</w:t>
      </w:r>
    </w:p>
    <w:p w14:paraId="45A70584" w14:textId="77777777" w:rsidR="005448F9" w:rsidRPr="00422070" w:rsidRDefault="005448F9" w:rsidP="00422070">
      <w:pPr>
        <w:pStyle w:val="Paragraphedeliste"/>
        <w:numPr>
          <w:ilvl w:val="0"/>
          <w:numId w:val="35"/>
        </w:numPr>
        <w:spacing w:after="0" w:line="240" w:lineRule="auto"/>
        <w:ind w:left="714" w:hanging="357"/>
        <w:contextualSpacing w:val="0"/>
        <w:jc w:val="both"/>
        <w:rPr>
          <w:rFonts w:ascii="Times New Roman" w:hAnsi="Times New Roman" w:cs="Times New Roman"/>
          <w:color w:val="000090"/>
          <w:sz w:val="24"/>
          <w:szCs w:val="24"/>
        </w:rPr>
      </w:pPr>
      <w:r w:rsidRPr="00422070">
        <w:rPr>
          <w:rFonts w:ascii="Times New Roman" w:hAnsi="Times New Roman" w:cs="Times New Roman"/>
          <w:color w:val="000090"/>
          <w:sz w:val="24"/>
          <w:szCs w:val="24"/>
        </w:rPr>
        <w:t>Une requête sortante établit forcément une connexion TCP, donc si on peut accepter les réponses qui correspondent à un état "</w:t>
      </w:r>
      <w:proofErr w:type="spellStart"/>
      <w:r w:rsidRPr="00422070">
        <w:rPr>
          <w:rFonts w:ascii="Times New Roman" w:hAnsi="Times New Roman" w:cs="Times New Roman"/>
          <w:b/>
          <w:i/>
          <w:color w:val="000090"/>
          <w:sz w:val="24"/>
          <w:szCs w:val="24"/>
        </w:rPr>
        <w:t>established</w:t>
      </w:r>
      <w:proofErr w:type="spellEnd"/>
      <w:r w:rsidRPr="00422070">
        <w:rPr>
          <w:rFonts w:ascii="Times New Roman" w:hAnsi="Times New Roman" w:cs="Times New Roman"/>
          <w:color w:val="000090"/>
          <w:sz w:val="24"/>
          <w:szCs w:val="24"/>
        </w:rPr>
        <w:t xml:space="preserve">", autrement dit à une connexion déjà initiée, cela solutionne notre problème ; et les </w:t>
      </w:r>
      <w:proofErr w:type="spellStart"/>
      <w:r w:rsidRPr="00422070">
        <w:rPr>
          <w:rFonts w:ascii="Times New Roman" w:hAnsi="Times New Roman" w:cs="Times New Roman"/>
          <w:i/>
          <w:color w:val="000090"/>
          <w:sz w:val="24"/>
          <w:szCs w:val="24"/>
        </w:rPr>
        <w:t>access-lists</w:t>
      </w:r>
      <w:proofErr w:type="spellEnd"/>
      <w:r w:rsidRPr="00422070">
        <w:rPr>
          <w:rFonts w:ascii="Times New Roman" w:hAnsi="Times New Roman" w:cs="Times New Roman"/>
          <w:color w:val="000090"/>
          <w:sz w:val="24"/>
          <w:szCs w:val="24"/>
        </w:rPr>
        <w:t xml:space="preserve"> le permettent justement.</w:t>
      </w:r>
    </w:p>
    <w:p w14:paraId="338B811B" w14:textId="77777777" w:rsidR="005448F9" w:rsidRPr="00422070" w:rsidRDefault="005448F9" w:rsidP="00422070">
      <w:pPr>
        <w:pStyle w:val="Paragraphedeliste"/>
        <w:numPr>
          <w:ilvl w:val="0"/>
          <w:numId w:val="35"/>
        </w:numPr>
        <w:spacing w:after="0" w:line="240" w:lineRule="auto"/>
        <w:ind w:left="714" w:hanging="357"/>
        <w:contextualSpacing w:val="0"/>
        <w:jc w:val="both"/>
        <w:rPr>
          <w:rFonts w:ascii="Times New Roman" w:hAnsi="Times New Roman" w:cs="Times New Roman"/>
          <w:color w:val="000090"/>
          <w:sz w:val="24"/>
          <w:szCs w:val="24"/>
        </w:rPr>
      </w:pPr>
      <w:r w:rsidRPr="00422070">
        <w:rPr>
          <w:rFonts w:ascii="Times New Roman" w:hAnsi="Times New Roman" w:cs="Times New Roman"/>
          <w:color w:val="000090"/>
          <w:sz w:val="24"/>
          <w:szCs w:val="24"/>
        </w:rPr>
        <w:t>Une tentative de connexion établie depuis l'extérieur ne sera pas acceptée puisqu'il s'agira d'une demande de synchronisation (SYN) et donc l'état ne sera pas "</w:t>
      </w:r>
      <w:proofErr w:type="spellStart"/>
      <w:r w:rsidRPr="00422070">
        <w:rPr>
          <w:rFonts w:ascii="Times New Roman" w:hAnsi="Times New Roman" w:cs="Times New Roman"/>
          <w:b/>
          <w:i/>
          <w:color w:val="000090"/>
          <w:sz w:val="24"/>
          <w:szCs w:val="24"/>
        </w:rPr>
        <w:t>established</w:t>
      </w:r>
      <w:proofErr w:type="spellEnd"/>
      <w:r w:rsidRPr="00422070">
        <w:rPr>
          <w:rFonts w:ascii="Times New Roman" w:hAnsi="Times New Roman" w:cs="Times New Roman"/>
          <w:color w:val="000090"/>
          <w:sz w:val="24"/>
          <w:szCs w:val="24"/>
        </w:rPr>
        <w:t>" pour la connexion TCP.</w:t>
      </w:r>
    </w:p>
    <w:p w14:paraId="09E4AEB8" w14:textId="77777777" w:rsidR="005448F9" w:rsidRPr="00422070" w:rsidRDefault="005448F9" w:rsidP="00171C07">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Ajoutons donc une règle autorisant les paquets réponses TCP, en vérifiant </w:t>
      </w:r>
      <w:r w:rsidR="005A2A42">
        <w:rPr>
          <w:rFonts w:ascii="Times New Roman" w:hAnsi="Times New Roman" w:cs="Times New Roman"/>
          <w:color w:val="000090"/>
          <w:sz w:val="24"/>
          <w:szCs w:val="24"/>
        </w:rPr>
        <w:t>ainsi</w:t>
      </w:r>
      <w:r w:rsidR="005A2A42" w:rsidRPr="00422070">
        <w:rPr>
          <w:rFonts w:ascii="Times New Roman" w:hAnsi="Times New Roman" w:cs="Times New Roman"/>
          <w:color w:val="000090"/>
          <w:sz w:val="24"/>
          <w:szCs w:val="24"/>
        </w:rPr>
        <w:t xml:space="preserve"> </w:t>
      </w:r>
      <w:r w:rsidRPr="00422070">
        <w:rPr>
          <w:rFonts w:ascii="Times New Roman" w:hAnsi="Times New Roman" w:cs="Times New Roman"/>
          <w:color w:val="000090"/>
          <w:sz w:val="24"/>
          <w:szCs w:val="24"/>
        </w:rPr>
        <w:t>que la connexion soit déjà initiée (sous-entendu depuis l'intérieur d'ORANGE forcément).</w:t>
      </w:r>
    </w:p>
    <w:p w14:paraId="250F8E61" w14:textId="77777777" w:rsidR="005448F9" w:rsidRPr="0048354B" w:rsidRDefault="005448F9" w:rsidP="00171C07">
      <w:pPr>
        <w:rPr>
          <w:rFonts w:ascii="Times New Roman" w:hAnsi="Times New Roman" w:cs="Times New Roman"/>
          <w:b/>
          <w:bCs/>
          <w:color w:val="660000"/>
          <w:sz w:val="24"/>
          <w:szCs w:val="24"/>
          <w:lang w:val="en-US"/>
        </w:rPr>
      </w:pPr>
      <w:r w:rsidRPr="00F77F92">
        <w:rPr>
          <w:rFonts w:ascii="Times New Roman" w:hAnsi="Times New Roman" w:cs="Times New Roman"/>
          <w:sz w:val="24"/>
          <w:szCs w:val="24"/>
          <w:lang w:val="en-GB"/>
        </w:rPr>
        <w:br/>
      </w:r>
      <w:r w:rsidR="003843A9">
        <w:rPr>
          <w:rFonts w:ascii="Times New Roman" w:hAnsi="Times New Roman" w:cs="Times New Roman"/>
          <w:color w:val="660000"/>
          <w:sz w:val="24"/>
          <w:szCs w:val="24"/>
          <w:lang w:val="en-US"/>
        </w:rPr>
        <w:t>Router4</w:t>
      </w:r>
      <w:r w:rsidRPr="0048354B">
        <w:rPr>
          <w:rFonts w:ascii="Times New Roman" w:hAnsi="Times New Roman" w:cs="Times New Roman"/>
          <w:color w:val="660000"/>
          <w:sz w:val="24"/>
          <w:szCs w:val="24"/>
          <w:lang w:val="en-US"/>
        </w:rPr>
        <w:t xml:space="preserve">(conf)# </w:t>
      </w:r>
      <w:r w:rsidRPr="0048354B">
        <w:rPr>
          <w:rFonts w:ascii="Times New Roman" w:hAnsi="Times New Roman" w:cs="Times New Roman"/>
          <w:b/>
          <w:bCs/>
          <w:color w:val="660000"/>
          <w:sz w:val="24"/>
          <w:szCs w:val="24"/>
          <w:lang w:val="en-US"/>
        </w:rPr>
        <w:t xml:space="preserve">access-list 105 </w:t>
      </w:r>
      <w:proofErr w:type="gramStart"/>
      <w:r w:rsidRPr="0048354B">
        <w:rPr>
          <w:rFonts w:ascii="Times New Roman" w:hAnsi="Times New Roman" w:cs="Times New Roman"/>
          <w:b/>
          <w:bCs/>
          <w:color w:val="660000"/>
          <w:sz w:val="24"/>
          <w:szCs w:val="24"/>
          <w:lang w:val="en-US"/>
        </w:rPr>
        <w:t xml:space="preserve">permit  </w:t>
      </w:r>
      <w:proofErr w:type="spellStart"/>
      <w:r w:rsidRPr="0048354B">
        <w:rPr>
          <w:rFonts w:ascii="Times New Roman" w:hAnsi="Times New Roman" w:cs="Times New Roman"/>
          <w:b/>
          <w:bCs/>
          <w:color w:val="660000"/>
          <w:sz w:val="24"/>
          <w:szCs w:val="24"/>
          <w:lang w:val="en-US"/>
        </w:rPr>
        <w:t>tcp</w:t>
      </w:r>
      <w:proofErr w:type="spellEnd"/>
      <w:proofErr w:type="gramEnd"/>
      <w:r w:rsidRPr="0048354B">
        <w:rPr>
          <w:rFonts w:ascii="Times New Roman" w:hAnsi="Times New Roman" w:cs="Times New Roman"/>
          <w:b/>
          <w:bCs/>
          <w:color w:val="660000"/>
          <w:sz w:val="24"/>
          <w:szCs w:val="24"/>
          <w:lang w:val="en-US"/>
        </w:rPr>
        <w:t xml:space="preserve">  any  </w:t>
      </w:r>
      <w:proofErr w:type="spellStart"/>
      <w:r w:rsidRPr="0048354B">
        <w:rPr>
          <w:rFonts w:ascii="Times New Roman" w:hAnsi="Times New Roman" w:cs="Times New Roman"/>
          <w:b/>
          <w:bCs/>
          <w:color w:val="660000"/>
          <w:sz w:val="24"/>
          <w:szCs w:val="24"/>
          <w:lang w:val="en-US"/>
        </w:rPr>
        <w:t>any</w:t>
      </w:r>
      <w:proofErr w:type="spellEnd"/>
      <w:r w:rsidRPr="0048354B">
        <w:rPr>
          <w:rFonts w:ascii="Times New Roman" w:hAnsi="Times New Roman" w:cs="Times New Roman"/>
          <w:b/>
          <w:bCs/>
          <w:color w:val="660000"/>
          <w:sz w:val="24"/>
          <w:szCs w:val="24"/>
          <w:lang w:val="en-US"/>
        </w:rPr>
        <w:t>  established</w:t>
      </w:r>
    </w:p>
    <w:p w14:paraId="60D5E84B" w14:textId="77777777" w:rsidR="005448F9" w:rsidRDefault="005448F9" w:rsidP="00171C07">
      <w:pPr>
        <w:rPr>
          <w:rFonts w:ascii="Times New Roman" w:hAnsi="Times New Roman" w:cs="Times New Roman"/>
          <w:i/>
          <w:sz w:val="24"/>
          <w:szCs w:val="24"/>
        </w:rPr>
      </w:pPr>
      <w:r>
        <w:rPr>
          <w:rFonts w:ascii="Times New Roman" w:hAnsi="Times New Roman" w:cs="Times New Roman"/>
          <w:bCs/>
          <w:i/>
          <w:color w:val="660000"/>
          <w:sz w:val="24"/>
          <w:szCs w:val="24"/>
        </w:rPr>
        <w:t># On autorise tout flux TCP, pourvu que l'état soit "</w:t>
      </w:r>
      <w:proofErr w:type="spellStart"/>
      <w:r>
        <w:rPr>
          <w:rFonts w:ascii="Times New Roman" w:hAnsi="Times New Roman" w:cs="Times New Roman"/>
          <w:bCs/>
          <w:i/>
          <w:color w:val="660000"/>
          <w:sz w:val="24"/>
          <w:szCs w:val="24"/>
        </w:rPr>
        <w:t>established</w:t>
      </w:r>
      <w:proofErr w:type="spellEnd"/>
      <w:r>
        <w:rPr>
          <w:rFonts w:ascii="Times New Roman" w:hAnsi="Times New Roman" w:cs="Times New Roman"/>
          <w:bCs/>
          <w:i/>
          <w:color w:val="660000"/>
          <w:sz w:val="24"/>
          <w:szCs w:val="24"/>
        </w:rPr>
        <w:t>"</w:t>
      </w:r>
    </w:p>
    <w:p w14:paraId="093D62E9" w14:textId="77777777" w:rsidR="005448F9" w:rsidRDefault="005448F9" w:rsidP="005448F9">
      <w:pPr>
        <w:rPr>
          <w:rFonts w:ascii="Times New Roman" w:hAnsi="Times New Roman" w:cs="Times New Roman"/>
          <w:sz w:val="24"/>
          <w:szCs w:val="24"/>
        </w:rPr>
      </w:pPr>
    </w:p>
    <w:p w14:paraId="13083A12" w14:textId="77777777" w:rsidR="006F7962" w:rsidRDefault="006F7962">
      <w:pPr>
        <w:jc w:val="left"/>
        <w:rPr>
          <w:rFonts w:ascii="Times New Roman" w:hAnsi="Times New Roman" w:cs="Times New Roman"/>
          <w:color w:val="3333FF"/>
          <w:sz w:val="24"/>
          <w:szCs w:val="24"/>
          <w:u w:val="single"/>
        </w:rPr>
      </w:pPr>
      <w:r>
        <w:rPr>
          <w:rFonts w:ascii="Times New Roman" w:hAnsi="Times New Roman" w:cs="Times New Roman"/>
          <w:color w:val="3333FF"/>
          <w:sz w:val="24"/>
          <w:szCs w:val="24"/>
          <w:u w:val="single"/>
        </w:rPr>
        <w:br w:type="page"/>
      </w:r>
    </w:p>
    <w:p w14:paraId="3DA88B92"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u w:val="single"/>
        </w:rPr>
        <w:lastRenderedPageBreak/>
        <w:t>Nouveau test</w:t>
      </w:r>
      <w:r w:rsidRPr="00422070">
        <w:rPr>
          <w:rFonts w:ascii="Times New Roman" w:hAnsi="Times New Roman" w:cs="Times New Roman"/>
          <w:color w:val="000090"/>
          <w:sz w:val="24"/>
          <w:szCs w:val="24"/>
        </w:rPr>
        <w:t xml:space="preserve"> : l'accès vers l'extérieur, depuis ORANGE, devient possible, en tous cas pour les requêtes TCP :</w:t>
      </w:r>
    </w:p>
    <w:p w14:paraId="05FF4160"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1DEA5DBA" wp14:editId="431A72C0">
            <wp:extent cx="3406775" cy="3131185"/>
            <wp:effectExtent l="0" t="0" r="0" b="0"/>
            <wp:docPr id="24" name="Image 19" descr="58-AccesEstabli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58-AccesEstablished.JPG"/>
                    <pic:cNvPicPr>
                      <a:picLocks noChangeAspect="1" noChangeArrowheads="1"/>
                    </pic:cNvPicPr>
                  </pic:nvPicPr>
                  <pic:blipFill>
                    <a:blip r:embed="rId33" cstate="print"/>
                    <a:stretch>
                      <a:fillRect/>
                    </a:stretch>
                  </pic:blipFill>
                  <pic:spPr bwMode="auto">
                    <a:xfrm>
                      <a:off x="0" y="0"/>
                      <a:ext cx="3406775" cy="3131185"/>
                    </a:xfrm>
                    <a:prstGeom prst="rect">
                      <a:avLst/>
                    </a:prstGeom>
                  </pic:spPr>
                </pic:pic>
              </a:graphicData>
            </a:graphic>
          </wp:inline>
        </w:drawing>
      </w:r>
    </w:p>
    <w:p w14:paraId="2C7BB17B" w14:textId="77777777" w:rsidR="006F7962" w:rsidRDefault="006F7962" w:rsidP="005448F9">
      <w:pPr>
        <w:rPr>
          <w:rFonts w:ascii="Times New Roman" w:hAnsi="Times New Roman" w:cs="Times New Roman"/>
          <w:color w:val="3333FF"/>
          <w:sz w:val="24"/>
          <w:szCs w:val="24"/>
        </w:rPr>
      </w:pPr>
    </w:p>
    <w:p w14:paraId="2054789A"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On laissera de côté pour l'instant les requêtes UDP, dont les réponses pourraient être assez facilement autorisées par exemple en acceptant les paquets dont le port source correspond à un service UDP.</w:t>
      </w:r>
    </w:p>
    <w:p w14:paraId="63A37945" w14:textId="77777777" w:rsidR="005448F9" w:rsidRPr="00422070" w:rsidRDefault="005448F9" w:rsidP="005448F9">
      <w:pPr>
        <w:rPr>
          <w:rFonts w:ascii="Times New Roman" w:hAnsi="Times New Roman" w:cs="Times New Roman"/>
          <w:color w:val="000090"/>
          <w:sz w:val="24"/>
          <w:szCs w:val="24"/>
        </w:rPr>
      </w:pPr>
    </w:p>
    <w:p w14:paraId="1170374B" w14:textId="77777777" w:rsidR="00211D0C" w:rsidRDefault="00211D0C" w:rsidP="005448F9">
      <w:pPr>
        <w:rPr>
          <w:rFonts w:ascii="Times New Roman" w:hAnsi="Times New Roman" w:cs="Times New Roman"/>
          <w:sz w:val="24"/>
          <w:szCs w:val="24"/>
        </w:rPr>
      </w:pPr>
    </w:p>
    <w:p w14:paraId="1905E8F4" w14:textId="77777777" w:rsidR="005448F9" w:rsidRPr="00422070" w:rsidRDefault="005448F9" w:rsidP="005448F9">
      <w:pPr>
        <w:outlineLvl w:val="2"/>
        <w:rPr>
          <w:rFonts w:ascii="Times New Roman" w:hAnsi="Times New Roman" w:cs="Times New Roman"/>
          <w:b/>
          <w:bCs/>
          <w:color w:val="B02200"/>
          <w:sz w:val="27"/>
          <w:szCs w:val="27"/>
        </w:rPr>
      </w:pPr>
      <w:r w:rsidRPr="00422070">
        <w:rPr>
          <w:rFonts w:ascii="Times New Roman" w:hAnsi="Times New Roman" w:cs="Times New Roman"/>
          <w:b/>
          <w:bCs/>
          <w:color w:val="B02200"/>
          <w:sz w:val="27"/>
          <w:szCs w:val="27"/>
        </w:rPr>
        <w:t>SCENARIO 6 : MODIFICATION D'ACCESS-LIST pour ajouter de nouvelle REGLES</w:t>
      </w:r>
    </w:p>
    <w:p w14:paraId="12C68EAB" w14:textId="77777777" w:rsidR="005448F9" w:rsidRDefault="005448F9" w:rsidP="005448F9">
      <w:pPr>
        <w:rPr>
          <w:rFonts w:ascii="Times New Roman" w:hAnsi="Times New Roman" w:cs="Times New Roman"/>
          <w:sz w:val="24"/>
          <w:szCs w:val="24"/>
        </w:rPr>
      </w:pPr>
    </w:p>
    <w:p w14:paraId="665BE82C"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Le scenario 6 va permettre d'étudier la modification d'une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déjà en place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103, mise sur Router1), ceci afin d'intégrer de nouvelles règles. Il permettra aussi de mieux comprendre l'ordre des règles.</w:t>
      </w:r>
    </w:p>
    <w:p w14:paraId="6EE6C6B5" w14:textId="77777777" w:rsidR="005448F9" w:rsidRPr="00422070" w:rsidRDefault="005448F9" w:rsidP="005448F9">
      <w:pPr>
        <w:spacing w:beforeAutospacing="1"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Cahier des charges</w:t>
      </w:r>
    </w:p>
    <w:p w14:paraId="26620F15" w14:textId="77777777" w:rsidR="005448F9" w:rsidRPr="00422070" w:rsidRDefault="005448F9" w:rsidP="0038512C">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Certains employés ont une adresse mail chez violette.com. On ne souhaitait pas leur donner accès au site WEB, parce qu'il comportait des parties peu recommandables, mais on est finalement d'accord pour permettre aux employés de récupérer leurs mails depuis ce site : </w:t>
      </w:r>
    </w:p>
    <w:p w14:paraId="1AE95FE3" w14:textId="77777777" w:rsidR="0033631D" w:rsidRDefault="005448F9">
      <w:pPr>
        <w:numPr>
          <w:ilvl w:val="0"/>
          <w:numId w:val="24"/>
        </w:numPr>
        <w:ind w:left="714" w:hanging="357"/>
        <w:rPr>
          <w:color w:val="000090"/>
        </w:rPr>
      </w:pPr>
      <w:r w:rsidRPr="00422070">
        <w:rPr>
          <w:rFonts w:ascii="Times New Roman" w:hAnsi="Times New Roman" w:cs="Times New Roman"/>
          <w:color w:val="000090"/>
          <w:sz w:val="24"/>
          <w:szCs w:val="24"/>
        </w:rPr>
        <w:t>Le réseau "COBALT" (192.192.1.0) aura accès au service de messagerie sur violette.com, mais pas aux autres services.</w:t>
      </w:r>
    </w:p>
    <w:p w14:paraId="06105758" w14:textId="77777777" w:rsidR="0033631D" w:rsidRDefault="005448F9">
      <w:pPr>
        <w:numPr>
          <w:ilvl w:val="0"/>
          <w:numId w:val="24"/>
        </w:numPr>
        <w:ind w:left="714" w:hanging="357"/>
        <w:rPr>
          <w:color w:val="000090"/>
        </w:rPr>
      </w:pPr>
      <w:r w:rsidRPr="00422070">
        <w:rPr>
          <w:rFonts w:ascii="Times New Roman" w:hAnsi="Times New Roman" w:cs="Times New Roman"/>
          <w:color w:val="000090"/>
          <w:sz w:val="24"/>
          <w:szCs w:val="24"/>
        </w:rPr>
        <w:t>Le réseau "CIEL" (192.192.20) n'aura toujours pas accès aux réseaux du</w:t>
      </w:r>
      <w:r w:rsidRPr="00422070">
        <w:rPr>
          <w:rFonts w:ascii="Times New Roman" w:hAnsi="Times New Roman" w:cs="Times New Roman"/>
          <w:i/>
          <w:iCs/>
          <w:color w:val="000090"/>
          <w:sz w:val="24"/>
          <w:szCs w:val="24"/>
        </w:rPr>
        <w:t xml:space="preserve"> reste du monde, </w:t>
      </w:r>
      <w:r w:rsidRPr="00422070">
        <w:rPr>
          <w:rFonts w:ascii="Times New Roman" w:hAnsi="Times New Roman" w:cs="Times New Roman"/>
          <w:iCs/>
          <w:color w:val="000090"/>
          <w:sz w:val="24"/>
          <w:szCs w:val="24"/>
        </w:rPr>
        <w:t>donc pas plus au service de messagerie VIOLETTE.</w:t>
      </w:r>
    </w:p>
    <w:p w14:paraId="3BF37035" w14:textId="77777777" w:rsidR="0033631D" w:rsidRDefault="005448F9">
      <w:pPr>
        <w:numPr>
          <w:ilvl w:val="0"/>
          <w:numId w:val="24"/>
        </w:numPr>
        <w:ind w:left="714" w:hanging="357"/>
        <w:rPr>
          <w:color w:val="000090"/>
        </w:rPr>
      </w:pPr>
      <w:r w:rsidRPr="00422070">
        <w:rPr>
          <w:rFonts w:ascii="Times New Roman" w:hAnsi="Times New Roman" w:cs="Times New Roman"/>
          <w:color w:val="000090"/>
          <w:sz w:val="24"/>
          <w:szCs w:val="24"/>
        </w:rPr>
        <w:t>Les protocoles de messagerie utilisés seront les protocoles POP3 et SMTP (ports 110 et 25).</w:t>
      </w:r>
    </w:p>
    <w:p w14:paraId="052485A9" w14:textId="77777777" w:rsidR="0033631D" w:rsidRDefault="005448F9">
      <w:pPr>
        <w:numPr>
          <w:ilvl w:val="0"/>
          <w:numId w:val="24"/>
        </w:numPr>
        <w:ind w:left="714" w:hanging="357"/>
        <w:rPr>
          <w:color w:val="000090"/>
        </w:rPr>
      </w:pPr>
      <w:r w:rsidRPr="00422070">
        <w:rPr>
          <w:rFonts w:ascii="Times New Roman" w:hAnsi="Times New Roman" w:cs="Times New Roman"/>
          <w:color w:val="000090"/>
          <w:sz w:val="24"/>
          <w:szCs w:val="24"/>
        </w:rPr>
        <w:t xml:space="preserve">La mise en place du serveur de mail sur violette.com n'a pas été effectuée : il faudra donc définir le domaine </w:t>
      </w:r>
      <w:r w:rsidRPr="00422070">
        <w:rPr>
          <w:color w:val="000090"/>
        </w:rPr>
        <w:t>(</w:t>
      </w:r>
      <w:r w:rsidRPr="00422070">
        <w:rPr>
          <w:b/>
          <w:bCs/>
          <w:i/>
          <w:iCs/>
          <w:color w:val="000090"/>
        </w:rPr>
        <w:t>violette.com</w:t>
      </w:r>
      <w:r w:rsidRPr="00422070">
        <w:rPr>
          <w:color w:val="000090"/>
        </w:rPr>
        <w:t xml:space="preserve">) </w:t>
      </w:r>
      <w:r w:rsidRPr="00422070">
        <w:rPr>
          <w:rFonts w:ascii="Times New Roman" w:hAnsi="Times New Roman" w:cs="Times New Roman"/>
          <w:color w:val="000090"/>
          <w:sz w:val="24"/>
          <w:szCs w:val="24"/>
        </w:rPr>
        <w:t xml:space="preserve">et créer un compte bluette@violette.com (mot de passe : </w:t>
      </w:r>
      <w:proofErr w:type="spellStart"/>
      <w:r w:rsidRPr="00422070">
        <w:rPr>
          <w:rFonts w:ascii="Times New Roman" w:hAnsi="Times New Roman" w:cs="Times New Roman"/>
          <w:color w:val="000090"/>
          <w:sz w:val="24"/>
          <w:szCs w:val="24"/>
        </w:rPr>
        <w:t>mdp</w:t>
      </w:r>
      <w:proofErr w:type="spellEnd"/>
      <w:r w:rsidRPr="00422070">
        <w:rPr>
          <w:rFonts w:ascii="Times New Roman" w:hAnsi="Times New Roman" w:cs="Times New Roman"/>
          <w:color w:val="000090"/>
          <w:sz w:val="24"/>
          <w:szCs w:val="24"/>
        </w:rPr>
        <w:t xml:space="preserve">) sur le serveur </w:t>
      </w:r>
      <w:r w:rsidRPr="00441C55">
        <w:rPr>
          <w:rFonts w:ascii="Times New Roman" w:hAnsi="Times New Roman" w:cs="Times New Roman"/>
          <w:b/>
          <w:color w:val="000090"/>
          <w:sz w:val="24"/>
          <w:szCs w:val="24"/>
        </w:rPr>
        <w:t>www.violette.com</w:t>
      </w:r>
      <w:r w:rsidRPr="00422070">
        <w:rPr>
          <w:rFonts w:ascii="Times New Roman" w:hAnsi="Times New Roman" w:cs="Times New Roman"/>
          <w:color w:val="000090"/>
          <w:sz w:val="24"/>
          <w:szCs w:val="24"/>
        </w:rPr>
        <w:t>.</w:t>
      </w:r>
      <w:r w:rsidR="00441C55">
        <w:rPr>
          <w:rFonts w:ascii="Times New Roman" w:hAnsi="Times New Roman" w:cs="Times New Roman"/>
          <w:color w:val="000090"/>
          <w:sz w:val="24"/>
          <w:szCs w:val="24"/>
        </w:rPr>
        <w:t xml:space="preserve"> </w:t>
      </w:r>
      <w:r w:rsidR="00441C55" w:rsidRPr="00441C55">
        <w:rPr>
          <w:rFonts w:ascii="Times New Roman" w:hAnsi="Times New Roman" w:cs="Times New Roman"/>
          <w:i/>
          <w:color w:val="000090"/>
          <w:sz w:val="24"/>
          <w:szCs w:val="24"/>
        </w:rPr>
        <w:t>(Onglet Services / bouton EMAIL)</w:t>
      </w:r>
    </w:p>
    <w:p w14:paraId="65286727" w14:textId="77777777" w:rsidR="0033631D" w:rsidRDefault="005448F9">
      <w:pPr>
        <w:numPr>
          <w:ilvl w:val="0"/>
          <w:numId w:val="24"/>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Pour faire plus "joli", on ajoutera également une résolution DNS sur le serveur DNS Orange, qui sert de serveur DNS pour toute la maquette, qui résoudra le nom </w:t>
      </w:r>
      <w:r w:rsidRPr="00422070">
        <w:rPr>
          <w:rFonts w:ascii="Times New Roman" w:hAnsi="Times New Roman" w:cs="Times New Roman"/>
          <w:b/>
          <w:color w:val="000090"/>
          <w:sz w:val="24"/>
          <w:szCs w:val="24"/>
        </w:rPr>
        <w:t>mail.violette.com</w:t>
      </w:r>
      <w:r w:rsidRPr="00422070">
        <w:rPr>
          <w:rFonts w:ascii="Times New Roman" w:hAnsi="Times New Roman" w:cs="Times New Roman"/>
          <w:color w:val="000090"/>
          <w:sz w:val="24"/>
          <w:szCs w:val="24"/>
        </w:rPr>
        <w:t xml:space="preserve"> en </w:t>
      </w:r>
      <w:r w:rsidRPr="00422070">
        <w:rPr>
          <w:rFonts w:ascii="Times New Roman" w:hAnsi="Times New Roman" w:cs="Times New Roman"/>
          <w:b/>
          <w:color w:val="000090"/>
          <w:sz w:val="24"/>
          <w:szCs w:val="24"/>
        </w:rPr>
        <w:t>202.20.20.80</w:t>
      </w:r>
      <w:r w:rsidRPr="00422070">
        <w:rPr>
          <w:rFonts w:ascii="Times New Roman" w:hAnsi="Times New Roman" w:cs="Times New Roman"/>
          <w:color w:val="000090"/>
          <w:sz w:val="24"/>
          <w:szCs w:val="24"/>
        </w:rPr>
        <w:t>.</w:t>
      </w:r>
    </w:p>
    <w:p w14:paraId="5A0A3D4D" w14:textId="77777777" w:rsidR="005448F9" w:rsidRPr="00422070" w:rsidRDefault="005448F9" w:rsidP="0038512C">
      <w:pPr>
        <w:rPr>
          <w:color w:val="000090"/>
        </w:rPr>
      </w:pPr>
      <w:r w:rsidRPr="00422070">
        <w:rPr>
          <w:rFonts w:ascii="Times New Roman" w:hAnsi="Times New Roman" w:cs="Times New Roman"/>
          <w:color w:val="000090"/>
          <w:sz w:val="24"/>
          <w:szCs w:val="24"/>
        </w:rPr>
        <w:t>Si on veut être rigoureux, il faut vérifier</w:t>
      </w:r>
      <w:r w:rsidR="005A2A42">
        <w:rPr>
          <w:rFonts w:ascii="Times New Roman" w:hAnsi="Times New Roman" w:cs="Times New Roman"/>
          <w:color w:val="000090"/>
          <w:sz w:val="24"/>
          <w:szCs w:val="24"/>
        </w:rPr>
        <w:t>,</w:t>
      </w:r>
      <w:r w:rsidRPr="00422070">
        <w:rPr>
          <w:rFonts w:ascii="Times New Roman" w:hAnsi="Times New Roman" w:cs="Times New Roman"/>
          <w:color w:val="000090"/>
          <w:sz w:val="24"/>
          <w:szCs w:val="24"/>
        </w:rPr>
        <w:t xml:space="preserve"> avant toute modification</w:t>
      </w:r>
      <w:r w:rsidR="005A2A42">
        <w:rPr>
          <w:rFonts w:ascii="Times New Roman" w:hAnsi="Times New Roman" w:cs="Times New Roman"/>
          <w:color w:val="000090"/>
          <w:sz w:val="24"/>
          <w:szCs w:val="24"/>
        </w:rPr>
        <w:t>,</w:t>
      </w:r>
      <w:r w:rsidRPr="00422070">
        <w:rPr>
          <w:rFonts w:ascii="Times New Roman" w:hAnsi="Times New Roman" w:cs="Times New Roman"/>
          <w:color w:val="000090"/>
          <w:sz w:val="24"/>
          <w:szCs w:val="24"/>
        </w:rPr>
        <w:t xml:space="preserve"> qu'aucun accès POP3 ou SMTP n'est possible sur le serveur de mail, mais comme de toute façon on a interdit tout accès au réseau violette.com, il n'y a pas de raison que cela ait changé. </w:t>
      </w:r>
      <w:r w:rsidRPr="00422070">
        <w:rPr>
          <w:rFonts w:ascii="Times New Roman" w:hAnsi="Times New Roman" w:cs="Times New Roman"/>
          <w:i/>
          <w:color w:val="000090"/>
          <w:sz w:val="24"/>
          <w:szCs w:val="24"/>
        </w:rPr>
        <w:t>F</w:t>
      </w:r>
      <w:r w:rsidRPr="00422070">
        <w:rPr>
          <w:i/>
          <w:color w:val="000090"/>
        </w:rPr>
        <w:t>aites-le si vous n'êtes pas convaincu !</w:t>
      </w:r>
    </w:p>
    <w:p w14:paraId="55DE8FA8" w14:textId="77777777" w:rsidR="005448F9" w:rsidRPr="00422070" w:rsidRDefault="005448F9" w:rsidP="005448F9">
      <w:pPr>
        <w:outlineLvl w:val="2"/>
        <w:rPr>
          <w:color w:val="000090"/>
        </w:rPr>
      </w:pPr>
      <w:r w:rsidRPr="00422070">
        <w:rPr>
          <w:rFonts w:ascii="Times New Roman" w:hAnsi="Times New Roman" w:cs="Times New Roman"/>
          <w:b/>
          <w:bCs/>
          <w:color w:val="000090"/>
          <w:sz w:val="27"/>
          <w:szCs w:val="27"/>
        </w:rPr>
        <w:lastRenderedPageBreak/>
        <w:t>Mise en œuvre du filtrage</w:t>
      </w:r>
    </w:p>
    <w:p w14:paraId="563A1452" w14:textId="77777777" w:rsidR="005448F9" w:rsidRPr="00422070" w:rsidRDefault="005448F9" w:rsidP="005448F9">
      <w:pPr>
        <w:rPr>
          <w:rFonts w:ascii="Times New Roman" w:hAnsi="Times New Roman" w:cs="Times New Roman"/>
          <w:color w:val="000090"/>
          <w:sz w:val="24"/>
          <w:szCs w:val="24"/>
        </w:rPr>
      </w:pPr>
    </w:p>
    <w:p w14:paraId="0D2A6409" w14:textId="77777777" w:rsidR="005448F9" w:rsidRPr="00422070" w:rsidRDefault="005448F9" w:rsidP="005448F9">
      <w:pPr>
        <w:rPr>
          <w:color w:val="000090"/>
        </w:rPr>
      </w:pPr>
      <w:r w:rsidRPr="00422070">
        <w:rPr>
          <w:rFonts w:ascii="Times New Roman" w:hAnsi="Times New Roman" w:cs="Times New Roman"/>
          <w:color w:val="000090"/>
          <w:sz w:val="24"/>
          <w:szCs w:val="24"/>
        </w:rPr>
        <w:t xml:space="preserve">Rappel de la liste de règles avant modification : La commande </w:t>
      </w:r>
      <w:r w:rsidRPr="00422070">
        <w:rPr>
          <w:rFonts w:ascii="Times New Roman" w:hAnsi="Times New Roman" w:cs="Times New Roman"/>
          <w:b/>
          <w:bCs/>
          <w:color w:val="000090"/>
          <w:sz w:val="24"/>
          <w:szCs w:val="24"/>
        </w:rPr>
        <w:t xml:space="preserve">show </w:t>
      </w:r>
      <w:proofErr w:type="spellStart"/>
      <w:r w:rsidRPr="00422070">
        <w:rPr>
          <w:rFonts w:ascii="Times New Roman" w:hAnsi="Times New Roman" w:cs="Times New Roman"/>
          <w:b/>
          <w:bCs/>
          <w:color w:val="000090"/>
          <w:sz w:val="24"/>
          <w:szCs w:val="24"/>
        </w:rPr>
        <w:t>access-lists</w:t>
      </w:r>
      <w:proofErr w:type="spellEnd"/>
      <w:r w:rsidRPr="00422070">
        <w:rPr>
          <w:rFonts w:ascii="Times New Roman" w:hAnsi="Times New Roman" w:cs="Times New Roman"/>
          <w:color w:val="000090"/>
          <w:sz w:val="24"/>
          <w:szCs w:val="24"/>
        </w:rPr>
        <w:t xml:space="preserve"> permet de visualiser les </w:t>
      </w:r>
      <w:proofErr w:type="spellStart"/>
      <w:r w:rsidRPr="00422070">
        <w:rPr>
          <w:rFonts w:ascii="Times New Roman" w:hAnsi="Times New Roman" w:cs="Times New Roman"/>
          <w:i/>
          <w:color w:val="000090"/>
          <w:sz w:val="24"/>
          <w:szCs w:val="24"/>
        </w:rPr>
        <w:t>access-lists</w:t>
      </w:r>
      <w:proofErr w:type="spellEnd"/>
      <w:r w:rsidRPr="00422070">
        <w:rPr>
          <w:rFonts w:ascii="Times New Roman" w:hAnsi="Times New Roman" w:cs="Times New Roman"/>
          <w:color w:val="000090"/>
          <w:sz w:val="24"/>
          <w:szCs w:val="24"/>
        </w:rPr>
        <w:t xml:space="preserve"> déjà présentes sur le routeur.</w:t>
      </w:r>
    </w:p>
    <w:p w14:paraId="2E4C635F" w14:textId="77777777" w:rsidR="005448F9" w:rsidRDefault="005448F9" w:rsidP="005448F9">
      <w:pPr>
        <w:rPr>
          <w:rFonts w:ascii="Times New Roman" w:hAnsi="Times New Roman" w:cs="Times New Roman"/>
          <w:sz w:val="24"/>
          <w:szCs w:val="24"/>
        </w:rPr>
      </w:pPr>
    </w:p>
    <w:p w14:paraId="438CEC88" w14:textId="77777777" w:rsidR="005448F9" w:rsidRPr="0048354B" w:rsidRDefault="005448F9" w:rsidP="005448F9">
      <w:pPr>
        <w:ind w:left="426"/>
        <w:rPr>
          <w:rFonts w:ascii="Times New Roman" w:hAnsi="Times New Roman" w:cs="Times New Roman"/>
          <w:sz w:val="24"/>
          <w:szCs w:val="24"/>
          <w:lang w:val="en-US"/>
        </w:rPr>
      </w:pPr>
      <w:r w:rsidRPr="0048354B">
        <w:rPr>
          <w:rFonts w:ascii="Times New Roman" w:hAnsi="Times New Roman" w:cs="Times New Roman"/>
          <w:sz w:val="24"/>
          <w:szCs w:val="24"/>
          <w:lang w:val="en-US"/>
        </w:rPr>
        <w:t>Router1#</w:t>
      </w:r>
      <w:r w:rsidRPr="0048354B">
        <w:rPr>
          <w:rFonts w:ascii="Times New Roman" w:hAnsi="Times New Roman" w:cs="Times New Roman"/>
          <w:b/>
          <w:bCs/>
          <w:sz w:val="24"/>
          <w:szCs w:val="24"/>
          <w:lang w:val="en-US"/>
        </w:rPr>
        <w:t xml:space="preserve">sh access-lists </w:t>
      </w:r>
    </w:p>
    <w:p w14:paraId="105B0004" w14:textId="77777777" w:rsidR="005448F9" w:rsidRPr="0048354B" w:rsidRDefault="005448F9" w:rsidP="005448F9">
      <w:pPr>
        <w:ind w:left="436"/>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Extended IP access list </w:t>
      </w:r>
      <w:r w:rsidRPr="0048354B">
        <w:rPr>
          <w:rFonts w:ascii="Times New Roman" w:hAnsi="Times New Roman" w:cs="Times New Roman"/>
          <w:b/>
          <w:bCs/>
          <w:sz w:val="24"/>
          <w:szCs w:val="24"/>
          <w:lang w:val="en-US"/>
        </w:rPr>
        <w:t>102</w:t>
      </w:r>
    </w:p>
    <w:p w14:paraId="0E1C4E6E" w14:textId="77777777" w:rsidR="005448F9" w:rsidRPr="0048354B" w:rsidRDefault="005448F9" w:rsidP="005448F9">
      <w:pPr>
        <w:ind w:left="436"/>
        <w:rPr>
          <w:rFonts w:ascii="Times New Roman" w:hAnsi="Times New Roman" w:cs="Times New Roman"/>
          <w:sz w:val="24"/>
          <w:szCs w:val="24"/>
          <w:lang w:val="en-US"/>
        </w:rPr>
      </w:pPr>
      <w:r w:rsidRPr="0048354B">
        <w:rPr>
          <w:rFonts w:ascii="Times New Roman" w:hAnsi="Times New Roman" w:cs="Times New Roman"/>
          <w:b/>
          <w:bCs/>
          <w:color w:val="990000"/>
          <w:sz w:val="24"/>
          <w:szCs w:val="24"/>
          <w:lang w:val="en-US"/>
        </w:rPr>
        <w:t>10</w:t>
      </w:r>
      <w:r w:rsidRPr="0048354B">
        <w:rPr>
          <w:rFonts w:ascii="Times New Roman" w:hAnsi="Times New Roman" w:cs="Times New Roman"/>
          <w:sz w:val="24"/>
          <w:szCs w:val="24"/>
          <w:lang w:val="en-US"/>
        </w:rPr>
        <w:t xml:space="preserve"> permit </w:t>
      </w: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any 192.192.1.0 0.0.0.255 (82 match(es))</w:t>
      </w:r>
    </w:p>
    <w:p w14:paraId="6EF9958B" w14:textId="77777777" w:rsidR="005448F9" w:rsidRPr="0048354B" w:rsidRDefault="005448F9" w:rsidP="005448F9">
      <w:pPr>
        <w:ind w:left="436"/>
        <w:rPr>
          <w:rFonts w:ascii="Times New Roman" w:hAnsi="Times New Roman" w:cs="Times New Roman"/>
          <w:sz w:val="24"/>
          <w:szCs w:val="24"/>
          <w:lang w:val="en-US"/>
        </w:rPr>
      </w:pPr>
      <w:r w:rsidRPr="0048354B">
        <w:rPr>
          <w:rFonts w:ascii="Times New Roman" w:hAnsi="Times New Roman" w:cs="Times New Roman"/>
          <w:b/>
          <w:bCs/>
          <w:color w:val="990000"/>
          <w:sz w:val="24"/>
          <w:szCs w:val="24"/>
          <w:lang w:val="en-US"/>
        </w:rPr>
        <w:t>20</w:t>
      </w:r>
      <w:r w:rsidRPr="0048354B">
        <w:rPr>
          <w:rFonts w:ascii="Times New Roman" w:hAnsi="Times New Roman" w:cs="Times New Roman"/>
          <w:sz w:val="24"/>
          <w:szCs w:val="24"/>
          <w:lang w:val="en-US"/>
        </w:rPr>
        <w:t xml:space="preserve"> permit </w:t>
      </w:r>
      <w:proofErr w:type="spellStart"/>
      <w:r w:rsidRPr="0048354B">
        <w:rPr>
          <w:rFonts w:ascii="Times New Roman" w:hAnsi="Times New Roman" w:cs="Times New Roman"/>
          <w:sz w:val="24"/>
          <w:szCs w:val="24"/>
          <w:lang w:val="en-US"/>
        </w:rPr>
        <w:t>udp</w:t>
      </w:r>
      <w:proofErr w:type="spellEnd"/>
      <w:r w:rsidRPr="0048354B">
        <w:rPr>
          <w:rFonts w:ascii="Times New Roman" w:hAnsi="Times New Roman" w:cs="Times New Roman"/>
          <w:sz w:val="24"/>
          <w:szCs w:val="24"/>
          <w:lang w:val="en-US"/>
        </w:rPr>
        <w:t xml:space="preserve"> any eq 520 any eq 520 (53 match(es))</w:t>
      </w:r>
    </w:p>
    <w:p w14:paraId="77EAEF8D" w14:textId="77777777" w:rsidR="005448F9" w:rsidRPr="0048354B" w:rsidRDefault="005448F9" w:rsidP="005448F9">
      <w:pPr>
        <w:ind w:left="436"/>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Extended IP access list </w:t>
      </w:r>
      <w:r w:rsidRPr="0048354B">
        <w:rPr>
          <w:rFonts w:ascii="Times New Roman" w:hAnsi="Times New Roman" w:cs="Times New Roman"/>
          <w:b/>
          <w:bCs/>
          <w:sz w:val="24"/>
          <w:szCs w:val="24"/>
          <w:lang w:val="en-US"/>
        </w:rPr>
        <w:t>103</w:t>
      </w:r>
    </w:p>
    <w:p w14:paraId="0AF4F062" w14:textId="77777777" w:rsidR="005448F9" w:rsidRPr="0048354B" w:rsidRDefault="005448F9" w:rsidP="005448F9">
      <w:pPr>
        <w:ind w:left="436"/>
        <w:rPr>
          <w:rFonts w:ascii="Times New Roman" w:hAnsi="Times New Roman" w:cs="Times New Roman"/>
          <w:sz w:val="24"/>
          <w:szCs w:val="24"/>
          <w:lang w:val="en-US"/>
        </w:rPr>
      </w:pPr>
      <w:r w:rsidRPr="0048354B">
        <w:rPr>
          <w:rFonts w:ascii="Times New Roman" w:hAnsi="Times New Roman" w:cs="Times New Roman"/>
          <w:b/>
          <w:bCs/>
          <w:color w:val="990000"/>
          <w:sz w:val="24"/>
          <w:szCs w:val="24"/>
          <w:lang w:val="en-US"/>
        </w:rPr>
        <w:t>10</w:t>
      </w:r>
      <w:r w:rsidRPr="0048354B">
        <w:rPr>
          <w:rFonts w:ascii="Times New Roman" w:hAnsi="Times New Roman" w:cs="Times New Roman"/>
          <w:sz w:val="24"/>
          <w:szCs w:val="24"/>
          <w:lang w:val="en-US"/>
        </w:rPr>
        <w:t xml:space="preserve"> deny </w:t>
      </w: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192.192.1.0 0.0.0.255 201.10.10.0 0.0.0.255 (12 match(es))</w:t>
      </w:r>
    </w:p>
    <w:p w14:paraId="71B69253" w14:textId="77777777" w:rsidR="005448F9" w:rsidRPr="0048354B" w:rsidRDefault="005448F9" w:rsidP="005448F9">
      <w:pPr>
        <w:ind w:left="436"/>
        <w:rPr>
          <w:rFonts w:ascii="Times New Roman" w:hAnsi="Times New Roman" w:cs="Times New Roman"/>
          <w:sz w:val="24"/>
          <w:szCs w:val="24"/>
          <w:lang w:val="en-US"/>
        </w:rPr>
      </w:pPr>
      <w:r w:rsidRPr="0048354B">
        <w:rPr>
          <w:rFonts w:ascii="Times New Roman" w:hAnsi="Times New Roman" w:cs="Times New Roman"/>
          <w:b/>
          <w:bCs/>
          <w:color w:val="990000"/>
          <w:sz w:val="24"/>
          <w:szCs w:val="24"/>
          <w:lang w:val="en-US"/>
        </w:rPr>
        <w:t>20</w:t>
      </w:r>
      <w:r w:rsidRPr="0048354B">
        <w:rPr>
          <w:rFonts w:ascii="Times New Roman" w:hAnsi="Times New Roman" w:cs="Times New Roman"/>
          <w:sz w:val="24"/>
          <w:szCs w:val="24"/>
          <w:lang w:val="en-US"/>
        </w:rPr>
        <w:t xml:space="preserve"> deny </w:t>
      </w: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192.192.1.0 0.0.0.255 202.20.20.0 0.0.0.255 (45 match(es))</w:t>
      </w:r>
    </w:p>
    <w:p w14:paraId="0418793C" w14:textId="77777777" w:rsidR="005448F9" w:rsidRPr="0048354B" w:rsidRDefault="005448F9" w:rsidP="005448F9">
      <w:pPr>
        <w:ind w:left="436"/>
        <w:rPr>
          <w:rFonts w:ascii="Times New Roman" w:hAnsi="Times New Roman" w:cs="Times New Roman"/>
          <w:sz w:val="24"/>
          <w:szCs w:val="24"/>
          <w:lang w:val="en-US"/>
        </w:rPr>
      </w:pPr>
      <w:r w:rsidRPr="0048354B">
        <w:rPr>
          <w:rFonts w:ascii="Times New Roman" w:hAnsi="Times New Roman" w:cs="Times New Roman"/>
          <w:b/>
          <w:bCs/>
          <w:color w:val="990000"/>
          <w:sz w:val="24"/>
          <w:szCs w:val="24"/>
          <w:lang w:val="en-US"/>
        </w:rPr>
        <w:t>30</w:t>
      </w:r>
      <w:r w:rsidRPr="0048354B">
        <w:rPr>
          <w:rFonts w:ascii="Times New Roman" w:hAnsi="Times New Roman" w:cs="Times New Roman"/>
          <w:sz w:val="24"/>
          <w:szCs w:val="24"/>
          <w:lang w:val="en-US"/>
        </w:rPr>
        <w:t xml:space="preserve"> permit </w:t>
      </w: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192.192.1.0 0.0.0.255 any (94 match(es))</w:t>
      </w:r>
    </w:p>
    <w:p w14:paraId="39EFA8AC" w14:textId="77777777" w:rsidR="005448F9" w:rsidRDefault="005448F9" w:rsidP="005448F9">
      <w:pPr>
        <w:ind w:left="436"/>
        <w:rPr>
          <w:rFonts w:ascii="Times New Roman" w:hAnsi="Times New Roman" w:cs="Times New Roman"/>
          <w:sz w:val="24"/>
          <w:szCs w:val="24"/>
        </w:rPr>
      </w:pPr>
      <w:r>
        <w:rPr>
          <w:rFonts w:ascii="Times New Roman" w:hAnsi="Times New Roman" w:cs="Times New Roman"/>
          <w:sz w:val="24"/>
          <w:szCs w:val="24"/>
        </w:rPr>
        <w:t>Router1#</w:t>
      </w:r>
    </w:p>
    <w:p w14:paraId="3A2698F7" w14:textId="77777777" w:rsidR="005448F9" w:rsidRDefault="005448F9" w:rsidP="005448F9">
      <w:pPr>
        <w:rPr>
          <w:rFonts w:ascii="Times New Roman" w:hAnsi="Times New Roman" w:cs="Times New Roman"/>
          <w:sz w:val="24"/>
          <w:szCs w:val="24"/>
        </w:rPr>
      </w:pPr>
    </w:p>
    <w:p w14:paraId="75C70455" w14:textId="77777777" w:rsidR="005448F9" w:rsidRPr="00422070" w:rsidRDefault="005448F9" w:rsidP="0038512C">
      <w:pPr>
        <w:rPr>
          <w:rFonts w:ascii="Times New Roman" w:hAnsi="Times New Roman" w:cs="Times New Roman"/>
          <w:color w:val="000090"/>
          <w:sz w:val="24"/>
          <w:szCs w:val="24"/>
        </w:rPr>
      </w:pPr>
      <w:r w:rsidRPr="00422070">
        <w:rPr>
          <w:rFonts w:ascii="Times New Roman" w:hAnsi="Times New Roman" w:cs="Times New Roman"/>
          <w:color w:val="000090"/>
          <w:sz w:val="24"/>
          <w:szCs w:val="24"/>
        </w:rPr>
        <w:t>Nous en profitons au passage pour commenter cet affichage :</w:t>
      </w:r>
    </w:p>
    <w:p w14:paraId="6EFE3174" w14:textId="77777777" w:rsidR="0033631D" w:rsidRDefault="005448F9">
      <w:pPr>
        <w:numPr>
          <w:ilvl w:val="0"/>
          <w:numId w:val="25"/>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Le nombre de 'matches' entre parenthèses indique le nombre de fois qu'un flux a validé la règle. C'est très intéressant pour vérifier que les règles ont une utilité. Ici par exemple :</w:t>
      </w:r>
    </w:p>
    <w:p w14:paraId="28BC23A8" w14:textId="77777777" w:rsidR="0033631D" w:rsidRDefault="005448F9">
      <w:pPr>
        <w:numPr>
          <w:ilvl w:val="1"/>
          <w:numId w:val="25"/>
        </w:numPr>
        <w:spacing w:beforeAutospacing="1" w:after="200" w:afterAutospacing="1"/>
        <w:rPr>
          <w:color w:val="000090"/>
        </w:rPr>
      </w:pPr>
      <w:r w:rsidRPr="00422070">
        <w:rPr>
          <w:rFonts w:ascii="Times New Roman" w:hAnsi="Times New Roman" w:cs="Times New Roman"/>
          <w:color w:val="000090"/>
          <w:sz w:val="24"/>
          <w:szCs w:val="24"/>
        </w:rPr>
        <w:t>La règle qui permet les réponses vers le réseau 192.192.1.0 ainsi que les requêtes sur ce réseau depuis les autres réseaux extérieurs a été validée 82 fois.</w:t>
      </w:r>
    </w:p>
    <w:p w14:paraId="54B0A8E4" w14:textId="77777777" w:rsidR="0033631D" w:rsidRDefault="005448F9">
      <w:pPr>
        <w:numPr>
          <w:ilvl w:val="1"/>
          <w:numId w:val="25"/>
        </w:numPr>
        <w:spacing w:beforeAutospacing="1" w:after="200" w:afterAutospacing="1"/>
        <w:rPr>
          <w:color w:val="000090"/>
        </w:rPr>
      </w:pPr>
      <w:r w:rsidRPr="00422070">
        <w:rPr>
          <w:rFonts w:ascii="Times New Roman" w:hAnsi="Times New Roman" w:cs="Times New Roman"/>
          <w:color w:val="000090"/>
          <w:sz w:val="24"/>
          <w:szCs w:val="24"/>
        </w:rPr>
        <w:t>La règle qui autorise la réception de mises à jour RIP a été validée 53 fois.</w:t>
      </w:r>
    </w:p>
    <w:p w14:paraId="184C09E6" w14:textId="77777777" w:rsidR="0033631D" w:rsidRDefault="005448F9">
      <w:pPr>
        <w:numPr>
          <w:ilvl w:val="1"/>
          <w:numId w:val="25"/>
        </w:numPr>
        <w:spacing w:beforeAutospacing="1" w:after="200" w:afterAutospacing="1"/>
        <w:rPr>
          <w:color w:val="000090"/>
        </w:rPr>
      </w:pPr>
      <w:r w:rsidRPr="00422070">
        <w:rPr>
          <w:rFonts w:ascii="Times New Roman" w:hAnsi="Times New Roman" w:cs="Times New Roman"/>
          <w:color w:val="000090"/>
          <w:sz w:val="24"/>
          <w:szCs w:val="24"/>
        </w:rPr>
        <w:t>La règle qui interdit l'accès au réseau 200.10.10.0 (www.rose.com) a "</w:t>
      </w:r>
      <w:r w:rsidRPr="00422070">
        <w:rPr>
          <w:rFonts w:ascii="Times New Roman" w:hAnsi="Times New Roman" w:cs="Times New Roman"/>
          <w:i/>
          <w:color w:val="000090"/>
          <w:sz w:val="24"/>
          <w:szCs w:val="24"/>
        </w:rPr>
        <w:t>matché</w:t>
      </w:r>
      <w:r w:rsidRPr="00422070">
        <w:rPr>
          <w:rFonts w:ascii="Times New Roman" w:hAnsi="Times New Roman" w:cs="Times New Roman"/>
          <w:color w:val="000090"/>
          <w:sz w:val="24"/>
          <w:szCs w:val="24"/>
        </w:rPr>
        <w:t>" 12 fois.</w:t>
      </w:r>
    </w:p>
    <w:p w14:paraId="38247294" w14:textId="77777777" w:rsidR="0033631D" w:rsidRDefault="005448F9">
      <w:pPr>
        <w:numPr>
          <w:ilvl w:val="1"/>
          <w:numId w:val="25"/>
        </w:numPr>
        <w:spacing w:beforeAutospacing="1" w:after="200" w:afterAutospacing="1"/>
        <w:rPr>
          <w:color w:val="000090"/>
        </w:rPr>
      </w:pPr>
      <w:r w:rsidRPr="00422070">
        <w:rPr>
          <w:rFonts w:ascii="Times New Roman" w:hAnsi="Times New Roman" w:cs="Times New Roman"/>
          <w:color w:val="000090"/>
          <w:sz w:val="24"/>
          <w:szCs w:val="24"/>
        </w:rPr>
        <w:t>La règle qui interdit l'accès au réseau 200.10.10.0 (www.violette.com) a "</w:t>
      </w:r>
      <w:r w:rsidRPr="00422070">
        <w:rPr>
          <w:rFonts w:ascii="Times New Roman" w:hAnsi="Times New Roman" w:cs="Times New Roman"/>
          <w:i/>
          <w:color w:val="000090"/>
          <w:sz w:val="24"/>
          <w:szCs w:val="24"/>
        </w:rPr>
        <w:t>matché</w:t>
      </w:r>
      <w:r w:rsidRPr="00422070">
        <w:rPr>
          <w:rFonts w:ascii="Times New Roman" w:hAnsi="Times New Roman" w:cs="Times New Roman"/>
          <w:color w:val="000090"/>
          <w:sz w:val="24"/>
          <w:szCs w:val="24"/>
        </w:rPr>
        <w:t>" 45 fois.</w:t>
      </w:r>
    </w:p>
    <w:p w14:paraId="694C702E" w14:textId="77777777" w:rsidR="0033631D" w:rsidRDefault="005448F9">
      <w:pPr>
        <w:numPr>
          <w:ilvl w:val="1"/>
          <w:numId w:val="25"/>
        </w:numPr>
        <w:spacing w:beforeAutospacing="1" w:after="200" w:afterAutospacing="1"/>
        <w:rPr>
          <w:color w:val="000090"/>
        </w:rPr>
      </w:pPr>
      <w:r w:rsidRPr="00422070">
        <w:rPr>
          <w:rFonts w:ascii="Times New Roman" w:hAnsi="Times New Roman" w:cs="Times New Roman"/>
          <w:color w:val="000090"/>
          <w:sz w:val="24"/>
          <w:szCs w:val="24"/>
        </w:rPr>
        <w:t>La règle qui autorise les autres flux sortants depuis le réseau 192.192.1.0 (depuis EMERAUDE) a "</w:t>
      </w:r>
      <w:r w:rsidRPr="00422070">
        <w:rPr>
          <w:rFonts w:ascii="Times New Roman" w:hAnsi="Times New Roman" w:cs="Times New Roman"/>
          <w:i/>
          <w:color w:val="000090"/>
          <w:sz w:val="24"/>
          <w:szCs w:val="24"/>
        </w:rPr>
        <w:t>matché</w:t>
      </w:r>
      <w:r w:rsidRPr="00422070">
        <w:rPr>
          <w:rFonts w:ascii="Times New Roman" w:hAnsi="Times New Roman" w:cs="Times New Roman"/>
          <w:color w:val="000090"/>
          <w:sz w:val="24"/>
          <w:szCs w:val="24"/>
        </w:rPr>
        <w:t>" 94 fois.</w:t>
      </w:r>
    </w:p>
    <w:p w14:paraId="34787B70" w14:textId="77777777" w:rsidR="0033631D" w:rsidRDefault="005448F9">
      <w:pPr>
        <w:numPr>
          <w:ilvl w:val="0"/>
          <w:numId w:val="25"/>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Bien que nous n'ayons pas créé l'</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en spécifiant des n° de ligne, le système les a automatiquement numérotées de 10 en 10, dans l'ordre d'exécution, et c'est cette numérotation croissante qui définit l'ordre de parcours des règles.</w:t>
      </w:r>
    </w:p>
    <w:p w14:paraId="0D2452A7" w14:textId="77777777" w:rsidR="00441C55" w:rsidRDefault="00441C55" w:rsidP="0038512C">
      <w:pPr>
        <w:rPr>
          <w:rFonts w:ascii="Times New Roman" w:hAnsi="Times New Roman" w:cs="Times New Roman"/>
          <w:color w:val="000090"/>
          <w:sz w:val="24"/>
          <w:szCs w:val="24"/>
        </w:rPr>
      </w:pPr>
    </w:p>
    <w:p w14:paraId="458397C6" w14:textId="77777777" w:rsidR="005448F9" w:rsidRPr="00422070" w:rsidRDefault="005448F9" w:rsidP="0038512C">
      <w:pPr>
        <w:rPr>
          <w:rFonts w:ascii="Times New Roman" w:hAnsi="Times New Roman" w:cs="Times New Roman"/>
          <w:color w:val="000090"/>
          <w:sz w:val="24"/>
          <w:szCs w:val="24"/>
        </w:rPr>
      </w:pPr>
      <w:r w:rsidRPr="00422070">
        <w:rPr>
          <w:rFonts w:ascii="Times New Roman" w:hAnsi="Times New Roman" w:cs="Times New Roman"/>
          <w:color w:val="000090"/>
          <w:sz w:val="24"/>
          <w:szCs w:val="24"/>
        </w:rPr>
        <w:t>L'analyse du cahier des charges nous amène immédiatement à comprendre que :</w:t>
      </w:r>
    </w:p>
    <w:p w14:paraId="64626F3A" w14:textId="77777777" w:rsidR="0033631D" w:rsidRDefault="005448F9">
      <w:pPr>
        <w:numPr>
          <w:ilvl w:val="0"/>
          <w:numId w:val="26"/>
        </w:numPr>
        <w:ind w:left="714" w:hanging="357"/>
        <w:rPr>
          <w:color w:val="000090"/>
        </w:rPr>
      </w:pPr>
      <w:r w:rsidRPr="00422070">
        <w:rPr>
          <w:rFonts w:ascii="Times New Roman" w:hAnsi="Times New Roman" w:cs="Times New Roman"/>
          <w:color w:val="000090"/>
          <w:sz w:val="24"/>
          <w:szCs w:val="24"/>
        </w:rPr>
        <w:t>La règle d'autorisation pour le service de messagerie devra être prioritaire sur la règle d'interdiction actuelle vers le réseau 202.20.20.0, et devra donc se situer en amont dans la liste.</w:t>
      </w:r>
    </w:p>
    <w:p w14:paraId="2F51FE48" w14:textId="77777777" w:rsidR="0033631D" w:rsidRDefault="005448F9">
      <w:pPr>
        <w:numPr>
          <w:ilvl w:val="0"/>
          <w:numId w:val="26"/>
        </w:numPr>
        <w:ind w:left="714" w:hanging="357"/>
        <w:rPr>
          <w:color w:val="000090"/>
        </w:rPr>
      </w:pPr>
      <w:r w:rsidRPr="00422070">
        <w:rPr>
          <w:rFonts w:ascii="Times New Roman" w:hAnsi="Times New Roman" w:cs="Times New Roman"/>
          <w:color w:val="000090"/>
          <w:sz w:val="24"/>
          <w:szCs w:val="24"/>
        </w:rPr>
        <w:t>La règle devra spécifier la source (192.192.1.0) pour éviter d'autoriser le réseau CIEL. On pourrait aussi définir une règle d'interdiction pour ce réseau, mais à quoi bon faire compliqué quand on peut faire simple ;-)</w:t>
      </w:r>
    </w:p>
    <w:p w14:paraId="7794CD72" w14:textId="77777777" w:rsidR="00441C55" w:rsidRDefault="00441C55" w:rsidP="0038512C">
      <w:pPr>
        <w:rPr>
          <w:rFonts w:ascii="Times New Roman" w:hAnsi="Times New Roman" w:cs="Times New Roman"/>
          <w:color w:val="000090"/>
          <w:sz w:val="24"/>
          <w:szCs w:val="24"/>
        </w:rPr>
      </w:pPr>
    </w:p>
    <w:p w14:paraId="229A7E95" w14:textId="77777777" w:rsidR="005448F9" w:rsidRPr="00422070" w:rsidRDefault="005448F9" w:rsidP="0038512C">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Pour modifier une </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on a deux solutions :</w:t>
      </w:r>
    </w:p>
    <w:p w14:paraId="1BF6F0D3" w14:textId="77777777" w:rsidR="0033631D" w:rsidRDefault="005448F9">
      <w:pPr>
        <w:numPr>
          <w:ilvl w:val="0"/>
          <w:numId w:val="27"/>
        </w:numPr>
        <w:ind w:left="714" w:hanging="357"/>
        <w:rPr>
          <w:color w:val="000090"/>
        </w:rPr>
      </w:pPr>
      <w:r w:rsidRPr="00422070">
        <w:rPr>
          <w:rFonts w:ascii="Times New Roman" w:hAnsi="Times New Roman" w:cs="Times New Roman"/>
          <w:color w:val="000090"/>
          <w:sz w:val="24"/>
          <w:szCs w:val="24"/>
        </w:rPr>
        <w:t>Soit redéfinir complètement la liste, dans l'ordre adéquat après l'avoir supprimée.</w:t>
      </w:r>
    </w:p>
    <w:p w14:paraId="6B818832" w14:textId="77777777" w:rsidR="0033631D" w:rsidRDefault="005448F9">
      <w:pPr>
        <w:numPr>
          <w:ilvl w:val="0"/>
          <w:numId w:val="27"/>
        </w:numPr>
        <w:ind w:left="714" w:hanging="357"/>
        <w:rPr>
          <w:rFonts w:ascii="Times New Roman" w:hAnsi="Times New Roman" w:cs="Times New Roman"/>
          <w:i/>
          <w:color w:val="000090"/>
          <w:sz w:val="24"/>
          <w:szCs w:val="24"/>
        </w:rPr>
      </w:pPr>
      <w:r w:rsidRPr="00422070">
        <w:rPr>
          <w:rFonts w:ascii="Times New Roman" w:hAnsi="Times New Roman" w:cs="Times New Roman"/>
          <w:color w:val="000090"/>
          <w:sz w:val="24"/>
          <w:szCs w:val="24"/>
        </w:rPr>
        <w:t>Soit intercaler les nouvelles règles dans la liste en indiquant un n° de ligne correspondant à l'endroit d'insertion.</w:t>
      </w:r>
    </w:p>
    <w:p w14:paraId="6352D32F" w14:textId="77777777" w:rsidR="0033631D" w:rsidRDefault="005448F9">
      <w:pPr>
        <w:numPr>
          <w:ilvl w:val="0"/>
          <w:numId w:val="27"/>
        </w:numPr>
        <w:ind w:left="714" w:hanging="357"/>
        <w:rPr>
          <w:rFonts w:ascii="Times New Roman" w:hAnsi="Times New Roman" w:cs="Times New Roman"/>
          <w:i/>
          <w:color w:val="000090"/>
          <w:sz w:val="24"/>
          <w:szCs w:val="24"/>
        </w:rPr>
      </w:pPr>
      <w:r w:rsidRPr="00422070">
        <w:rPr>
          <w:rFonts w:ascii="Times New Roman" w:hAnsi="Times New Roman" w:cs="Times New Roman"/>
          <w:color w:val="000090"/>
          <w:sz w:val="24"/>
          <w:szCs w:val="24"/>
        </w:rPr>
        <w:t>NB : Il est possible aussi de redéfinir une liste en renumérotant les lignes automatiquement si on n'a plus d'espaces pour les insertions.</w:t>
      </w:r>
    </w:p>
    <w:p w14:paraId="7B7C9700" w14:textId="77777777" w:rsidR="0033631D" w:rsidRDefault="005448F9">
      <w:pPr>
        <w:ind w:left="714"/>
        <w:rPr>
          <w:rFonts w:ascii="Times New Roman" w:hAnsi="Times New Roman" w:cs="Times New Roman"/>
          <w:i/>
          <w:color w:val="000090"/>
          <w:sz w:val="24"/>
          <w:szCs w:val="24"/>
        </w:rPr>
      </w:pPr>
      <w:r w:rsidRPr="00422070">
        <w:rPr>
          <w:rFonts w:ascii="Times New Roman" w:hAnsi="Times New Roman" w:cs="Times New Roman"/>
          <w:color w:val="000090"/>
          <w:sz w:val="24"/>
          <w:szCs w:val="24"/>
        </w:rPr>
        <w:t xml:space="preserve">Exemple : </w:t>
      </w:r>
      <w:proofErr w:type="spellStart"/>
      <w:r w:rsidRPr="00422070">
        <w:rPr>
          <w:rFonts w:ascii="Times New Roman" w:hAnsi="Times New Roman" w:cs="Times New Roman"/>
          <w:b/>
          <w:bCs/>
          <w:color w:val="000090"/>
          <w:sz w:val="24"/>
          <w:szCs w:val="24"/>
        </w:rPr>
        <w:t>ip</w:t>
      </w:r>
      <w:proofErr w:type="spellEnd"/>
      <w:r w:rsidRPr="00422070">
        <w:rPr>
          <w:rFonts w:ascii="Times New Roman" w:hAnsi="Times New Roman" w:cs="Times New Roman"/>
          <w:b/>
          <w:bCs/>
          <w:color w:val="000090"/>
          <w:sz w:val="24"/>
          <w:szCs w:val="24"/>
        </w:rPr>
        <w:t xml:space="preserve"> </w:t>
      </w:r>
      <w:proofErr w:type="spellStart"/>
      <w:r w:rsidRPr="00422070">
        <w:rPr>
          <w:rFonts w:ascii="Times New Roman" w:hAnsi="Times New Roman" w:cs="Times New Roman"/>
          <w:b/>
          <w:bCs/>
          <w:color w:val="000090"/>
          <w:sz w:val="24"/>
          <w:szCs w:val="24"/>
        </w:rPr>
        <w:t>access-list</w:t>
      </w:r>
      <w:proofErr w:type="spellEnd"/>
      <w:r w:rsidRPr="00422070">
        <w:rPr>
          <w:rFonts w:ascii="Times New Roman" w:hAnsi="Times New Roman" w:cs="Times New Roman"/>
          <w:b/>
          <w:bCs/>
          <w:color w:val="000090"/>
          <w:sz w:val="24"/>
          <w:szCs w:val="24"/>
        </w:rPr>
        <w:t xml:space="preserve"> </w:t>
      </w:r>
      <w:proofErr w:type="spellStart"/>
      <w:r w:rsidRPr="00422070">
        <w:rPr>
          <w:rFonts w:ascii="Times New Roman" w:hAnsi="Times New Roman" w:cs="Times New Roman"/>
          <w:b/>
          <w:bCs/>
          <w:color w:val="000090"/>
          <w:sz w:val="24"/>
          <w:szCs w:val="24"/>
        </w:rPr>
        <w:t>resequence</w:t>
      </w:r>
      <w:proofErr w:type="spellEnd"/>
      <w:r w:rsidRPr="00422070">
        <w:rPr>
          <w:rFonts w:ascii="Times New Roman" w:hAnsi="Times New Roman" w:cs="Times New Roman"/>
          <w:b/>
          <w:bCs/>
          <w:color w:val="000090"/>
          <w:sz w:val="24"/>
          <w:szCs w:val="24"/>
        </w:rPr>
        <w:t xml:space="preserve"> 130 10 10</w:t>
      </w:r>
      <w:r w:rsidRPr="00422070">
        <w:rPr>
          <w:rFonts w:ascii="Times New Roman" w:hAnsi="Times New Roman" w:cs="Times New Roman"/>
          <w:color w:val="000090"/>
          <w:sz w:val="24"/>
          <w:szCs w:val="24"/>
        </w:rPr>
        <w:t xml:space="preserve"> permet de redéfinir les règles de 10 en 10 pour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130 </w:t>
      </w:r>
      <w:r w:rsidRPr="00422070">
        <w:rPr>
          <w:rFonts w:ascii="Times New Roman" w:hAnsi="Times New Roman" w:cs="Times New Roman"/>
          <w:i/>
          <w:color w:val="000090"/>
          <w:sz w:val="24"/>
          <w:szCs w:val="24"/>
        </w:rPr>
        <w:t>(1er 10 = point de départ - 2ème 10 = pas ou incrément)</w:t>
      </w:r>
    </w:p>
    <w:p w14:paraId="75B9CE89" w14:textId="77777777" w:rsidR="005448F9" w:rsidRDefault="005448F9" w:rsidP="005448F9">
      <w:pPr>
        <w:rPr>
          <w:rFonts w:ascii="Times New Roman" w:hAnsi="Times New Roman" w:cs="Times New Roman"/>
          <w:color w:val="000090"/>
          <w:sz w:val="24"/>
          <w:szCs w:val="24"/>
        </w:rPr>
      </w:pPr>
    </w:p>
    <w:p w14:paraId="74356191" w14:textId="77777777" w:rsidR="00441C55" w:rsidRPr="00422070" w:rsidRDefault="00441C55" w:rsidP="005448F9">
      <w:pPr>
        <w:rPr>
          <w:rFonts w:ascii="Times New Roman" w:hAnsi="Times New Roman" w:cs="Times New Roman"/>
          <w:color w:val="000090"/>
          <w:sz w:val="24"/>
          <w:szCs w:val="24"/>
        </w:rPr>
      </w:pPr>
      <w:r>
        <w:rPr>
          <w:rFonts w:ascii="Times New Roman" w:hAnsi="Times New Roman" w:cs="Times New Roman"/>
          <w:color w:val="000090"/>
          <w:sz w:val="24"/>
          <w:szCs w:val="24"/>
        </w:rPr>
        <w:t xml:space="preserve">NB : Les deux solutions sont présentées, mais vous utiliserez </w:t>
      </w:r>
      <w:r w:rsidRPr="00441C55">
        <w:rPr>
          <w:rFonts w:ascii="Times New Roman" w:hAnsi="Times New Roman" w:cs="Times New Roman"/>
          <w:color w:val="000090"/>
          <w:sz w:val="24"/>
          <w:szCs w:val="24"/>
          <w:u w:val="single"/>
        </w:rPr>
        <w:t>la 2</w:t>
      </w:r>
      <w:r w:rsidRPr="00441C55">
        <w:rPr>
          <w:rFonts w:ascii="Times New Roman" w:hAnsi="Times New Roman" w:cs="Times New Roman"/>
          <w:color w:val="000090"/>
          <w:sz w:val="24"/>
          <w:szCs w:val="24"/>
          <w:u w:val="single"/>
          <w:vertAlign w:val="superscript"/>
        </w:rPr>
        <w:t>ème</w:t>
      </w:r>
      <w:r w:rsidRPr="00441C55">
        <w:rPr>
          <w:rFonts w:ascii="Times New Roman" w:hAnsi="Times New Roman" w:cs="Times New Roman"/>
          <w:color w:val="000090"/>
          <w:sz w:val="24"/>
          <w:szCs w:val="24"/>
          <w:u w:val="single"/>
        </w:rPr>
        <w:t xml:space="preserve"> solution</w:t>
      </w:r>
      <w:r>
        <w:rPr>
          <w:rFonts w:ascii="Times New Roman" w:hAnsi="Times New Roman" w:cs="Times New Roman"/>
          <w:color w:val="000090"/>
          <w:sz w:val="24"/>
          <w:szCs w:val="24"/>
        </w:rPr>
        <w:t>.</w:t>
      </w:r>
    </w:p>
    <w:p w14:paraId="3EECE4FF" w14:textId="77777777" w:rsidR="00211D0C" w:rsidRPr="00403034" w:rsidRDefault="00DF676B">
      <w:pPr>
        <w:jc w:val="left"/>
        <w:rPr>
          <w:rFonts w:ascii="Times New Roman" w:hAnsi="Times New Roman" w:cs="Times New Roman"/>
          <w:color w:val="000090"/>
          <w:sz w:val="24"/>
          <w:szCs w:val="24"/>
          <w:u w:val="single"/>
        </w:rPr>
      </w:pPr>
      <w:r w:rsidRPr="00DF676B">
        <w:rPr>
          <w:rFonts w:ascii="Times New Roman" w:hAnsi="Times New Roman" w:cs="Times New Roman"/>
          <w:color w:val="000090"/>
          <w:sz w:val="24"/>
          <w:szCs w:val="24"/>
          <w:u w:val="single"/>
        </w:rPr>
        <w:br w:type="page"/>
      </w:r>
    </w:p>
    <w:p w14:paraId="2119E514" w14:textId="77777777" w:rsidR="005448F9" w:rsidRPr="00422070" w:rsidRDefault="005448F9" w:rsidP="005448F9">
      <w:pPr>
        <w:rPr>
          <w:rFonts w:ascii="Times New Roman" w:hAnsi="Times New Roman" w:cs="Times New Roman"/>
          <w:color w:val="000090"/>
          <w:sz w:val="24"/>
          <w:szCs w:val="24"/>
          <w:lang w:val="en-US"/>
        </w:rPr>
      </w:pPr>
      <w:r w:rsidRPr="00422070">
        <w:rPr>
          <w:rFonts w:ascii="Times New Roman" w:hAnsi="Times New Roman" w:cs="Times New Roman"/>
          <w:color w:val="000090"/>
          <w:sz w:val="24"/>
          <w:szCs w:val="24"/>
          <w:u w:val="single"/>
          <w:lang w:val="en-US"/>
        </w:rPr>
        <w:lastRenderedPageBreak/>
        <w:t>Solution 1</w:t>
      </w:r>
    </w:p>
    <w:p w14:paraId="7975ECF4" w14:textId="77777777" w:rsidR="005448F9" w:rsidRPr="0048354B" w:rsidRDefault="005448F9" w:rsidP="005448F9">
      <w:pPr>
        <w:rPr>
          <w:rFonts w:ascii="Times New Roman" w:hAnsi="Times New Roman" w:cs="Times New Roman"/>
          <w:sz w:val="24"/>
          <w:szCs w:val="24"/>
          <w:lang w:val="en-US"/>
        </w:rPr>
      </w:pPr>
    </w:p>
    <w:p w14:paraId="3C1051CA" w14:textId="77777777" w:rsidR="005448F9" w:rsidRPr="0048354B" w:rsidRDefault="005448F9" w:rsidP="006F7962">
      <w:pPr>
        <w:jc w:val="left"/>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no access-list 103</w:t>
      </w:r>
    </w:p>
    <w:p w14:paraId="591E83AE" w14:textId="77777777" w:rsidR="005448F9" w:rsidRPr="0048354B" w:rsidRDefault="005448F9" w:rsidP="006F7962">
      <w:pPr>
        <w:jc w:val="left"/>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 xml:space="preserve">access-list 103 deny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192.192.1.0 0.0.0.255</w:t>
      </w:r>
      <w:r w:rsidRPr="0048354B">
        <w:rPr>
          <w:rFonts w:ascii="Times New Roman" w:hAnsi="Times New Roman" w:cs="Times New Roman"/>
          <w:color w:val="660000"/>
          <w:sz w:val="24"/>
          <w:szCs w:val="24"/>
          <w:lang w:val="en-US"/>
        </w:rPr>
        <w:t xml:space="preserve"> </w:t>
      </w:r>
      <w:r w:rsidRPr="0048354B">
        <w:rPr>
          <w:rFonts w:ascii="Times New Roman" w:hAnsi="Times New Roman" w:cs="Times New Roman"/>
          <w:b/>
          <w:bCs/>
          <w:color w:val="660000"/>
          <w:sz w:val="24"/>
          <w:szCs w:val="24"/>
          <w:lang w:val="en-US"/>
        </w:rPr>
        <w:t>201.10.10.0 0.0.0.255</w:t>
      </w:r>
    </w:p>
    <w:p w14:paraId="02AE8720" w14:textId="77777777" w:rsidR="005448F9" w:rsidRPr="0048354B" w:rsidRDefault="005448F9" w:rsidP="006F7962">
      <w:pPr>
        <w:shd w:val="clear" w:color="auto" w:fill="FFFFFF"/>
        <w:jc w:val="left"/>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r w:rsidRPr="0048354B">
        <w:rPr>
          <w:rFonts w:ascii="Times New Roman" w:hAnsi="Times New Roman" w:cs="Times New Roman"/>
          <w:b/>
          <w:bCs/>
          <w:color w:val="CC0000"/>
          <w:sz w:val="24"/>
          <w:szCs w:val="24"/>
          <w:lang w:val="en-US"/>
        </w:rPr>
        <w:t xml:space="preserve"> access-list 103 permit </w:t>
      </w:r>
      <w:proofErr w:type="spellStart"/>
      <w:r w:rsidRPr="0048354B">
        <w:rPr>
          <w:rFonts w:ascii="Times New Roman" w:hAnsi="Times New Roman" w:cs="Times New Roman"/>
          <w:b/>
          <w:bCs/>
          <w:color w:val="CC0000"/>
          <w:sz w:val="24"/>
          <w:szCs w:val="24"/>
          <w:lang w:val="en-US"/>
        </w:rPr>
        <w:t>tcp</w:t>
      </w:r>
      <w:proofErr w:type="spellEnd"/>
      <w:r w:rsidRPr="0048354B">
        <w:rPr>
          <w:rFonts w:ascii="Times New Roman" w:hAnsi="Times New Roman" w:cs="Times New Roman"/>
          <w:b/>
          <w:bCs/>
          <w:color w:val="CC0000"/>
          <w:sz w:val="24"/>
          <w:szCs w:val="24"/>
          <w:lang w:val="en-US"/>
        </w:rPr>
        <w:t xml:space="preserve"> 192.192.1.0 0.0.0.255 202.20.20.0 0.0.0.255 eq pop3</w:t>
      </w:r>
    </w:p>
    <w:p w14:paraId="7C829317" w14:textId="77777777" w:rsidR="005448F9" w:rsidRPr="0048354B" w:rsidRDefault="005448F9" w:rsidP="006F7962">
      <w:pPr>
        <w:shd w:val="clear" w:color="auto" w:fill="FFFFFF"/>
        <w:jc w:val="left"/>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w:t>
      </w:r>
      <w:r w:rsidRPr="0048354B">
        <w:rPr>
          <w:rFonts w:ascii="Times New Roman" w:hAnsi="Times New Roman" w:cs="Times New Roman"/>
          <w:b/>
          <w:bCs/>
          <w:color w:val="CC0000"/>
          <w:sz w:val="24"/>
          <w:szCs w:val="24"/>
          <w:lang w:val="en-US"/>
        </w:rPr>
        <w:t xml:space="preserve"> access-list 103 permit </w:t>
      </w:r>
      <w:proofErr w:type="spellStart"/>
      <w:r w:rsidRPr="0048354B">
        <w:rPr>
          <w:rFonts w:ascii="Times New Roman" w:hAnsi="Times New Roman" w:cs="Times New Roman"/>
          <w:b/>
          <w:bCs/>
          <w:color w:val="CC0000"/>
          <w:sz w:val="24"/>
          <w:szCs w:val="24"/>
          <w:lang w:val="en-US"/>
        </w:rPr>
        <w:t>tcp</w:t>
      </w:r>
      <w:proofErr w:type="spellEnd"/>
      <w:r w:rsidRPr="0048354B">
        <w:rPr>
          <w:rFonts w:ascii="Times New Roman" w:hAnsi="Times New Roman" w:cs="Times New Roman"/>
          <w:b/>
          <w:bCs/>
          <w:color w:val="CC0000"/>
          <w:sz w:val="24"/>
          <w:szCs w:val="24"/>
          <w:lang w:val="en-US"/>
        </w:rPr>
        <w:t xml:space="preserve"> 192.192.1.0 0.0.0.255 202.20.20.0 0.0.0.255 eq smtp</w:t>
      </w:r>
    </w:p>
    <w:p w14:paraId="3851C99A" w14:textId="77777777" w:rsidR="005448F9" w:rsidRPr="0048354B" w:rsidRDefault="005448F9" w:rsidP="006F7962">
      <w:pPr>
        <w:shd w:val="clear" w:color="auto" w:fill="FFFFFF"/>
        <w:jc w:val="left"/>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 xml:space="preserve">access-list 103 deny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192.192.1.0 0.0.0.255</w:t>
      </w:r>
      <w:r w:rsidRPr="0048354B">
        <w:rPr>
          <w:rFonts w:ascii="Times New Roman" w:hAnsi="Times New Roman" w:cs="Times New Roman"/>
          <w:color w:val="660000"/>
          <w:sz w:val="24"/>
          <w:szCs w:val="24"/>
          <w:lang w:val="en-US"/>
        </w:rPr>
        <w:t xml:space="preserve"> </w:t>
      </w:r>
      <w:r w:rsidRPr="0048354B">
        <w:rPr>
          <w:rFonts w:ascii="Times New Roman" w:hAnsi="Times New Roman" w:cs="Times New Roman"/>
          <w:b/>
          <w:bCs/>
          <w:color w:val="660000"/>
          <w:sz w:val="24"/>
          <w:szCs w:val="24"/>
          <w:lang w:val="en-US"/>
        </w:rPr>
        <w:t>202.20.20.0 0.0.0.255</w:t>
      </w:r>
      <w:r w:rsidRPr="0048354B">
        <w:rPr>
          <w:rFonts w:ascii="Times New Roman" w:hAnsi="Times New Roman" w:cs="Times New Roman"/>
          <w:color w:val="660000"/>
          <w:sz w:val="24"/>
          <w:szCs w:val="24"/>
          <w:lang w:val="en-US"/>
        </w:rPr>
        <w:br/>
        <w:t xml:space="preserve">Router1(conf)# </w:t>
      </w:r>
      <w:r w:rsidRPr="0048354B">
        <w:rPr>
          <w:rFonts w:ascii="Times New Roman" w:hAnsi="Times New Roman" w:cs="Times New Roman"/>
          <w:b/>
          <w:bCs/>
          <w:color w:val="660000"/>
          <w:sz w:val="24"/>
          <w:szCs w:val="24"/>
          <w:lang w:val="en-US"/>
        </w:rPr>
        <w:t xml:space="preserve">access-list 103 permit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192.192.1.0 0.0.0.255 any</w:t>
      </w:r>
    </w:p>
    <w:p w14:paraId="34AFE73F" w14:textId="77777777" w:rsidR="005448F9" w:rsidRPr="0048354B" w:rsidRDefault="005448F9" w:rsidP="005448F9">
      <w:pPr>
        <w:rPr>
          <w:rFonts w:ascii="Times New Roman" w:hAnsi="Times New Roman" w:cs="Times New Roman"/>
          <w:sz w:val="24"/>
          <w:szCs w:val="24"/>
          <w:lang w:val="en-US"/>
        </w:rPr>
      </w:pPr>
    </w:p>
    <w:p w14:paraId="5B472E9B" w14:textId="77777777" w:rsidR="005448F9" w:rsidRDefault="005448F9" w:rsidP="005448F9">
      <w:r>
        <w:rPr>
          <w:rFonts w:ascii="Times New Roman" w:hAnsi="Times New Roman" w:cs="Times New Roman"/>
          <w:color w:val="990000"/>
          <w:sz w:val="24"/>
          <w:szCs w:val="24"/>
        </w:rPr>
        <w:t># Remarque : il est inutile de réaffecter l'</w:t>
      </w:r>
      <w:proofErr w:type="spellStart"/>
      <w:r>
        <w:rPr>
          <w:rFonts w:ascii="Times New Roman" w:hAnsi="Times New Roman" w:cs="Times New Roman"/>
          <w:color w:val="990000"/>
          <w:sz w:val="24"/>
          <w:szCs w:val="24"/>
        </w:rPr>
        <w:t>access-list</w:t>
      </w:r>
      <w:proofErr w:type="spellEnd"/>
      <w:r>
        <w:rPr>
          <w:rFonts w:ascii="Times New Roman" w:hAnsi="Times New Roman" w:cs="Times New Roman"/>
          <w:color w:val="990000"/>
          <w:sz w:val="24"/>
          <w:szCs w:val="24"/>
        </w:rPr>
        <w:t xml:space="preserve"> à l'interface, car la suppression de l'</w:t>
      </w:r>
      <w:proofErr w:type="spellStart"/>
      <w:r>
        <w:rPr>
          <w:rFonts w:ascii="Times New Roman" w:hAnsi="Times New Roman" w:cs="Times New Roman"/>
          <w:color w:val="990000"/>
          <w:sz w:val="24"/>
          <w:szCs w:val="24"/>
        </w:rPr>
        <w:t>access-list</w:t>
      </w:r>
      <w:proofErr w:type="spellEnd"/>
      <w:r>
        <w:rPr>
          <w:rFonts w:ascii="Times New Roman" w:hAnsi="Times New Roman" w:cs="Times New Roman"/>
          <w:color w:val="990000"/>
          <w:sz w:val="24"/>
          <w:szCs w:val="24"/>
        </w:rPr>
        <w:t xml:space="preserve"> ne supprime pas l'affectation. Mais évidemment, si on ne recrée pas l'</w:t>
      </w:r>
      <w:proofErr w:type="spellStart"/>
      <w:r>
        <w:rPr>
          <w:rFonts w:ascii="Times New Roman" w:hAnsi="Times New Roman" w:cs="Times New Roman"/>
          <w:color w:val="990000"/>
          <w:sz w:val="24"/>
          <w:szCs w:val="24"/>
        </w:rPr>
        <w:t>access-list</w:t>
      </w:r>
      <w:proofErr w:type="spellEnd"/>
      <w:r>
        <w:rPr>
          <w:rFonts w:ascii="Times New Roman" w:hAnsi="Times New Roman" w:cs="Times New Roman"/>
          <w:color w:val="990000"/>
          <w:sz w:val="24"/>
          <w:szCs w:val="24"/>
        </w:rPr>
        <w:t xml:space="preserve">, l'association entre </w:t>
      </w:r>
      <w:proofErr w:type="spellStart"/>
      <w:r>
        <w:rPr>
          <w:rFonts w:ascii="Times New Roman" w:hAnsi="Times New Roman" w:cs="Times New Roman"/>
          <w:color w:val="990000"/>
          <w:sz w:val="24"/>
          <w:szCs w:val="24"/>
        </w:rPr>
        <w:t>access-list</w:t>
      </w:r>
      <w:proofErr w:type="spellEnd"/>
      <w:r>
        <w:rPr>
          <w:rFonts w:ascii="Times New Roman" w:hAnsi="Times New Roman" w:cs="Times New Roman"/>
          <w:color w:val="990000"/>
          <w:sz w:val="24"/>
          <w:szCs w:val="24"/>
        </w:rPr>
        <w:t xml:space="preserve"> et interface n'a aucun effet.</w:t>
      </w:r>
    </w:p>
    <w:p w14:paraId="54D3DE87" w14:textId="77777777" w:rsidR="005448F9" w:rsidRDefault="005448F9" w:rsidP="005448F9">
      <w:pPr>
        <w:rPr>
          <w:rFonts w:ascii="Times New Roman" w:hAnsi="Times New Roman" w:cs="Times New Roman"/>
          <w:sz w:val="24"/>
          <w:szCs w:val="24"/>
        </w:rPr>
      </w:pPr>
    </w:p>
    <w:p w14:paraId="5F0CC24C"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u w:val="single"/>
        </w:rPr>
        <w:t>Solution 2</w:t>
      </w:r>
    </w:p>
    <w:p w14:paraId="0786D4F9" w14:textId="77777777" w:rsidR="005448F9" w:rsidRPr="00422070" w:rsidRDefault="005448F9" w:rsidP="005448F9">
      <w:pPr>
        <w:rPr>
          <w:rFonts w:ascii="Times New Roman" w:hAnsi="Times New Roman" w:cs="Times New Roman"/>
          <w:color w:val="000090"/>
          <w:sz w:val="24"/>
          <w:szCs w:val="24"/>
        </w:rPr>
      </w:pPr>
    </w:p>
    <w:p w14:paraId="5AA5157E"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On ne peut pas simplement ajouter les règles, puisqu'elles seraient positionnées en dernier. On peut en revanche les insérer en précisant le n°. D'après le contenu de la liste, il faut l'insérer avant la règle 20, et si on veut obtenir un résultat similaire à la solution 1, on peut l'insérer avec les n° 15 et 16, pour qu'elle soit entre les règles 10 et 20.</w:t>
      </w:r>
    </w:p>
    <w:p w14:paraId="0A367617" w14:textId="77777777" w:rsidR="005448F9" w:rsidRPr="00422070" w:rsidRDefault="005448F9" w:rsidP="005448F9">
      <w:pPr>
        <w:rPr>
          <w:rFonts w:ascii="Times New Roman" w:hAnsi="Times New Roman" w:cs="Times New Roman"/>
          <w:color w:val="000090"/>
          <w:sz w:val="24"/>
          <w:szCs w:val="24"/>
        </w:rPr>
      </w:pPr>
    </w:p>
    <w:p w14:paraId="665D18BC" w14:textId="77777777" w:rsidR="005448F9" w:rsidRPr="0048354B" w:rsidRDefault="005448F9" w:rsidP="005448F9">
      <w:pPr>
        <w:rPr>
          <w:rFonts w:ascii="Times New Roman" w:hAnsi="Times New Roman" w:cs="Times New Roman"/>
          <w:sz w:val="24"/>
          <w:szCs w:val="24"/>
          <w:lang w:val="en-US"/>
        </w:rPr>
      </w:pPr>
      <w:r w:rsidRPr="00F77F92">
        <w:rPr>
          <w:rFonts w:ascii="Times New Roman" w:hAnsi="Times New Roman" w:cs="Times New Roman"/>
          <w:sz w:val="24"/>
          <w:szCs w:val="24"/>
          <w:lang w:val="en-GB"/>
        </w:rPr>
        <w:br/>
      </w:r>
      <w:r w:rsidRPr="0048354B">
        <w:rPr>
          <w:rFonts w:ascii="Times New Roman" w:hAnsi="Times New Roman" w:cs="Times New Roman"/>
          <w:color w:val="660000"/>
          <w:sz w:val="24"/>
          <w:szCs w:val="24"/>
          <w:lang w:val="en-US"/>
        </w:rPr>
        <w:t>Router1(config)#</w:t>
      </w:r>
      <w:r w:rsidRPr="0048354B">
        <w:rPr>
          <w:rFonts w:ascii="Times New Roman" w:hAnsi="Times New Roman" w:cs="Times New Roman"/>
          <w:b/>
          <w:bCs/>
          <w:color w:val="660000"/>
          <w:sz w:val="24"/>
          <w:szCs w:val="24"/>
          <w:lang w:val="en-US"/>
        </w:rPr>
        <w:t>ip access-list extended 103</w:t>
      </w:r>
    </w:p>
    <w:p w14:paraId="1C8ACFF9"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Router1(config-</w:t>
      </w:r>
      <w:proofErr w:type="spellStart"/>
      <w:r w:rsidRPr="0048354B">
        <w:rPr>
          <w:rFonts w:ascii="Times New Roman" w:hAnsi="Times New Roman" w:cs="Times New Roman"/>
          <w:color w:val="660000"/>
          <w:sz w:val="24"/>
          <w:szCs w:val="24"/>
          <w:lang w:val="en-US"/>
        </w:rPr>
        <w:t>ext</w:t>
      </w:r>
      <w:proofErr w:type="spellEnd"/>
      <w:r w:rsidRPr="0048354B">
        <w:rPr>
          <w:rFonts w:ascii="Times New Roman" w:hAnsi="Times New Roman" w:cs="Times New Roman"/>
          <w:color w:val="660000"/>
          <w:sz w:val="24"/>
          <w:szCs w:val="24"/>
          <w:lang w:val="en-US"/>
        </w:rPr>
        <w:t>-</w:t>
      </w:r>
      <w:proofErr w:type="spellStart"/>
      <w:proofErr w:type="gramStart"/>
      <w:r w:rsidRPr="0048354B">
        <w:rPr>
          <w:rFonts w:ascii="Times New Roman" w:hAnsi="Times New Roman" w:cs="Times New Roman"/>
          <w:color w:val="660000"/>
          <w:sz w:val="24"/>
          <w:szCs w:val="24"/>
          <w:lang w:val="en-US"/>
        </w:rPr>
        <w:t>nacl</w:t>
      </w:r>
      <w:proofErr w:type="spellEnd"/>
      <w:r w:rsidRPr="0048354B">
        <w:rPr>
          <w:rFonts w:ascii="Times New Roman" w:hAnsi="Times New Roman" w:cs="Times New Roman"/>
          <w:color w:val="660000"/>
          <w:sz w:val="24"/>
          <w:szCs w:val="24"/>
          <w:lang w:val="en-US"/>
        </w:rPr>
        <w:t>)#</w:t>
      </w:r>
      <w:proofErr w:type="gramEnd"/>
      <w:r w:rsidRPr="0048354B">
        <w:rPr>
          <w:rFonts w:ascii="Times New Roman" w:hAnsi="Times New Roman" w:cs="Times New Roman"/>
          <w:b/>
          <w:bCs/>
          <w:color w:val="660000"/>
          <w:sz w:val="24"/>
          <w:szCs w:val="24"/>
          <w:lang w:val="en-US"/>
        </w:rPr>
        <w:t xml:space="preserve">15 permit </w:t>
      </w:r>
      <w:proofErr w:type="spellStart"/>
      <w:r w:rsidRPr="0048354B">
        <w:rPr>
          <w:rFonts w:ascii="Times New Roman" w:hAnsi="Times New Roman" w:cs="Times New Roman"/>
          <w:b/>
          <w:bCs/>
          <w:color w:val="660000"/>
          <w:sz w:val="24"/>
          <w:szCs w:val="24"/>
          <w:lang w:val="en-US"/>
        </w:rPr>
        <w:t>tcp</w:t>
      </w:r>
      <w:proofErr w:type="spellEnd"/>
      <w:r w:rsidRPr="0048354B">
        <w:rPr>
          <w:rFonts w:ascii="Times New Roman" w:hAnsi="Times New Roman" w:cs="Times New Roman"/>
          <w:b/>
          <w:bCs/>
          <w:color w:val="660000"/>
          <w:sz w:val="24"/>
          <w:szCs w:val="24"/>
          <w:lang w:val="en-US"/>
        </w:rPr>
        <w:t xml:space="preserve"> 192.192.1.0 0.0.0.255 202.20.20.0 0.0.0.255 eq pop3</w:t>
      </w:r>
    </w:p>
    <w:p w14:paraId="1459379C"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Router1(config-</w:t>
      </w:r>
      <w:proofErr w:type="spellStart"/>
      <w:r>
        <w:rPr>
          <w:rFonts w:ascii="Times New Roman" w:hAnsi="Times New Roman" w:cs="Times New Roman"/>
          <w:color w:val="660000"/>
          <w:sz w:val="24"/>
          <w:szCs w:val="24"/>
        </w:rPr>
        <w:t>ext</w:t>
      </w:r>
      <w:proofErr w:type="spellEnd"/>
      <w:r>
        <w:rPr>
          <w:rFonts w:ascii="Times New Roman" w:hAnsi="Times New Roman" w:cs="Times New Roman"/>
          <w:color w:val="660000"/>
          <w:sz w:val="24"/>
          <w:szCs w:val="24"/>
        </w:rPr>
        <w:t>-</w:t>
      </w:r>
      <w:proofErr w:type="spellStart"/>
      <w:proofErr w:type="gramStart"/>
      <w:r>
        <w:rPr>
          <w:rFonts w:ascii="Times New Roman" w:hAnsi="Times New Roman" w:cs="Times New Roman"/>
          <w:color w:val="660000"/>
          <w:sz w:val="24"/>
          <w:szCs w:val="24"/>
        </w:rPr>
        <w:t>nacl</w:t>
      </w:r>
      <w:proofErr w:type="spellEnd"/>
      <w:r>
        <w:rPr>
          <w:rFonts w:ascii="Times New Roman" w:hAnsi="Times New Roman" w:cs="Times New Roman"/>
          <w:color w:val="660000"/>
          <w:sz w:val="24"/>
          <w:szCs w:val="24"/>
        </w:rPr>
        <w:t>)#</w:t>
      </w:r>
      <w:proofErr w:type="gramEnd"/>
      <w:r>
        <w:rPr>
          <w:rFonts w:ascii="Times New Roman" w:hAnsi="Times New Roman" w:cs="Times New Roman"/>
          <w:b/>
          <w:bCs/>
          <w:color w:val="660000"/>
          <w:sz w:val="24"/>
          <w:szCs w:val="24"/>
        </w:rPr>
        <w:t xml:space="preserve">16 permit </w:t>
      </w:r>
      <w:proofErr w:type="spellStart"/>
      <w:r>
        <w:rPr>
          <w:rFonts w:ascii="Times New Roman" w:hAnsi="Times New Roman" w:cs="Times New Roman"/>
          <w:b/>
          <w:bCs/>
          <w:color w:val="660000"/>
          <w:sz w:val="24"/>
          <w:szCs w:val="24"/>
        </w:rPr>
        <w:t>tcp</w:t>
      </w:r>
      <w:proofErr w:type="spellEnd"/>
      <w:r>
        <w:rPr>
          <w:rFonts w:ascii="Times New Roman" w:hAnsi="Times New Roman" w:cs="Times New Roman"/>
          <w:b/>
          <w:bCs/>
          <w:color w:val="660000"/>
          <w:sz w:val="24"/>
          <w:szCs w:val="24"/>
        </w:rPr>
        <w:t xml:space="preserve"> 192.192.1.0 0.0.0.255 202.20.20.0 0.0.0.255 eq </w:t>
      </w:r>
      <w:proofErr w:type="spellStart"/>
      <w:r>
        <w:rPr>
          <w:rFonts w:ascii="Times New Roman" w:hAnsi="Times New Roman" w:cs="Times New Roman"/>
          <w:b/>
          <w:bCs/>
          <w:color w:val="660000"/>
          <w:sz w:val="24"/>
          <w:szCs w:val="24"/>
        </w:rPr>
        <w:t>smtp</w:t>
      </w:r>
      <w:proofErr w:type="spellEnd"/>
    </w:p>
    <w:p w14:paraId="3DB71F55"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Router1(config-</w:t>
      </w:r>
      <w:proofErr w:type="spellStart"/>
      <w:r>
        <w:rPr>
          <w:rFonts w:ascii="Times New Roman" w:hAnsi="Times New Roman" w:cs="Times New Roman"/>
          <w:color w:val="660000"/>
          <w:sz w:val="24"/>
          <w:szCs w:val="24"/>
        </w:rPr>
        <w:t>ext</w:t>
      </w:r>
      <w:proofErr w:type="spellEnd"/>
      <w:r>
        <w:rPr>
          <w:rFonts w:ascii="Times New Roman" w:hAnsi="Times New Roman" w:cs="Times New Roman"/>
          <w:color w:val="660000"/>
          <w:sz w:val="24"/>
          <w:szCs w:val="24"/>
        </w:rPr>
        <w:t>-</w:t>
      </w:r>
      <w:proofErr w:type="spellStart"/>
      <w:proofErr w:type="gramStart"/>
      <w:r>
        <w:rPr>
          <w:rFonts w:ascii="Times New Roman" w:hAnsi="Times New Roman" w:cs="Times New Roman"/>
          <w:color w:val="660000"/>
          <w:sz w:val="24"/>
          <w:szCs w:val="24"/>
        </w:rPr>
        <w:t>nacl</w:t>
      </w:r>
      <w:proofErr w:type="spellEnd"/>
      <w:r>
        <w:rPr>
          <w:rFonts w:ascii="Times New Roman" w:hAnsi="Times New Roman" w:cs="Times New Roman"/>
          <w:color w:val="660000"/>
          <w:sz w:val="24"/>
          <w:szCs w:val="24"/>
        </w:rPr>
        <w:t>)#</w:t>
      </w:r>
      <w:proofErr w:type="gramEnd"/>
      <w:r>
        <w:rPr>
          <w:rFonts w:ascii="Times New Roman" w:hAnsi="Times New Roman" w:cs="Times New Roman"/>
          <w:b/>
          <w:bCs/>
          <w:color w:val="660000"/>
          <w:sz w:val="24"/>
          <w:szCs w:val="24"/>
        </w:rPr>
        <w:t>exit</w:t>
      </w:r>
    </w:p>
    <w:p w14:paraId="3539DA8B" w14:textId="77777777" w:rsidR="005448F9" w:rsidRDefault="005448F9" w:rsidP="005448F9">
      <w:pPr>
        <w:rPr>
          <w:rFonts w:ascii="Times New Roman" w:hAnsi="Times New Roman" w:cs="Times New Roman"/>
          <w:sz w:val="24"/>
          <w:szCs w:val="24"/>
        </w:rPr>
      </w:pPr>
      <w:r>
        <w:rPr>
          <w:rFonts w:ascii="Times New Roman" w:hAnsi="Times New Roman" w:cs="Times New Roman"/>
          <w:color w:val="660000"/>
          <w:sz w:val="24"/>
          <w:szCs w:val="24"/>
        </w:rPr>
        <w:t>Router1(config)#</w:t>
      </w:r>
    </w:p>
    <w:p w14:paraId="0781D819" w14:textId="77777777" w:rsidR="005448F9" w:rsidRDefault="005448F9" w:rsidP="005448F9">
      <w:pPr>
        <w:jc w:val="center"/>
        <w:rPr>
          <w:rFonts w:ascii="Times New Roman" w:hAnsi="Times New Roman" w:cs="Times New Roman"/>
          <w:sz w:val="24"/>
          <w:szCs w:val="24"/>
        </w:rPr>
      </w:pPr>
    </w:p>
    <w:p w14:paraId="1B4BE324" w14:textId="77777777" w:rsidR="00441C55" w:rsidRPr="002A0CA1" w:rsidRDefault="005448F9" w:rsidP="00441C55">
      <w:pPr>
        <w:rPr>
          <w:rFonts w:ascii="Times New Roman" w:hAnsi="Times New Roman" w:cs="Times New Roman"/>
          <w:color w:val="000090"/>
          <w:sz w:val="24"/>
          <w:szCs w:val="24"/>
        </w:rPr>
      </w:pPr>
      <w:r w:rsidRPr="00422070">
        <w:rPr>
          <w:rFonts w:ascii="Times New Roman" w:hAnsi="Times New Roman" w:cs="Times New Roman"/>
          <w:b/>
          <w:color w:val="000090"/>
          <w:sz w:val="24"/>
          <w:szCs w:val="24"/>
        </w:rPr>
        <w:t xml:space="preserve">On utilisera </w:t>
      </w:r>
      <w:r w:rsidR="00441C55">
        <w:rPr>
          <w:rFonts w:ascii="Times New Roman" w:hAnsi="Times New Roman" w:cs="Times New Roman"/>
          <w:b/>
          <w:color w:val="000090"/>
          <w:sz w:val="24"/>
          <w:szCs w:val="24"/>
        </w:rPr>
        <w:t xml:space="preserve">donc </w:t>
      </w:r>
      <w:r w:rsidRPr="00422070">
        <w:rPr>
          <w:rFonts w:ascii="Times New Roman" w:hAnsi="Times New Roman" w:cs="Times New Roman"/>
          <w:b/>
          <w:color w:val="000090"/>
          <w:sz w:val="24"/>
          <w:szCs w:val="24"/>
        </w:rPr>
        <w:t>cette 2ème solution</w:t>
      </w:r>
      <w:r w:rsidRPr="00422070">
        <w:rPr>
          <w:rFonts w:ascii="Times New Roman" w:hAnsi="Times New Roman" w:cs="Times New Roman"/>
          <w:color w:val="000090"/>
          <w:sz w:val="24"/>
          <w:szCs w:val="24"/>
        </w:rPr>
        <w:t xml:space="preserve"> pour utiliser le nouveau format de commande.</w:t>
      </w:r>
      <w:r w:rsidRPr="00422070">
        <w:rPr>
          <w:rFonts w:ascii="Times New Roman" w:hAnsi="Times New Roman" w:cs="Times New Roman"/>
          <w:color w:val="000090"/>
          <w:sz w:val="24"/>
          <w:szCs w:val="24"/>
        </w:rPr>
        <w:br/>
      </w:r>
    </w:p>
    <w:p w14:paraId="4955AE6D" w14:textId="77777777" w:rsidR="005448F9" w:rsidRPr="00441C55" w:rsidRDefault="00DF676B" w:rsidP="005448F9">
      <w:pPr>
        <w:spacing w:after="240"/>
        <w:rPr>
          <w:rFonts w:ascii="Times New Roman" w:hAnsi="Times New Roman" w:cs="Times New Roman"/>
          <w:color w:val="000090"/>
          <w:sz w:val="24"/>
          <w:szCs w:val="24"/>
        </w:rPr>
      </w:pPr>
      <w:r w:rsidRPr="00441C55">
        <w:rPr>
          <w:rFonts w:ascii="Times New Roman" w:hAnsi="Times New Roman" w:cs="Times New Roman"/>
          <w:color w:val="000090"/>
          <w:sz w:val="24"/>
          <w:szCs w:val="24"/>
        </w:rPr>
        <w:t>Après modification l'</w:t>
      </w:r>
      <w:proofErr w:type="spellStart"/>
      <w:r w:rsidRPr="00441C55">
        <w:rPr>
          <w:rFonts w:ascii="Times New Roman" w:hAnsi="Times New Roman" w:cs="Times New Roman"/>
          <w:i/>
          <w:color w:val="000090"/>
          <w:sz w:val="24"/>
          <w:szCs w:val="24"/>
        </w:rPr>
        <w:t>access-list</w:t>
      </w:r>
      <w:proofErr w:type="spellEnd"/>
      <w:r w:rsidRPr="00441C55">
        <w:rPr>
          <w:rFonts w:ascii="Times New Roman" w:hAnsi="Times New Roman" w:cs="Times New Roman"/>
          <w:color w:val="000090"/>
          <w:sz w:val="24"/>
          <w:szCs w:val="24"/>
        </w:rPr>
        <w:t xml:space="preserve"> devient :</w:t>
      </w:r>
    </w:p>
    <w:p w14:paraId="771156F9" w14:textId="77777777" w:rsidR="005448F9" w:rsidRPr="00403034" w:rsidRDefault="00DF676B" w:rsidP="005448F9">
      <w:pPr>
        <w:rPr>
          <w:rFonts w:ascii="Times New Roman" w:hAnsi="Times New Roman" w:cs="Times New Roman"/>
          <w:sz w:val="24"/>
          <w:szCs w:val="24"/>
          <w:lang w:val="en-US"/>
        </w:rPr>
      </w:pPr>
      <w:r w:rsidRPr="00DF676B">
        <w:rPr>
          <w:rFonts w:ascii="Times New Roman" w:hAnsi="Times New Roman" w:cs="Times New Roman"/>
          <w:sz w:val="24"/>
          <w:szCs w:val="24"/>
          <w:lang w:val="en-US"/>
        </w:rPr>
        <w:t>Router1#</w:t>
      </w:r>
      <w:r w:rsidRPr="00DF676B">
        <w:rPr>
          <w:rFonts w:ascii="Times New Roman" w:hAnsi="Times New Roman" w:cs="Times New Roman"/>
          <w:b/>
          <w:bCs/>
          <w:sz w:val="24"/>
          <w:szCs w:val="24"/>
          <w:lang w:val="en-US"/>
        </w:rPr>
        <w:t xml:space="preserve">sh access-lists </w:t>
      </w:r>
    </w:p>
    <w:p w14:paraId="6F428451" w14:textId="77777777" w:rsidR="005448F9" w:rsidRPr="00403034" w:rsidRDefault="00DF676B" w:rsidP="005448F9">
      <w:pPr>
        <w:rPr>
          <w:rFonts w:ascii="Times New Roman" w:hAnsi="Times New Roman" w:cs="Times New Roman"/>
          <w:sz w:val="24"/>
          <w:szCs w:val="24"/>
          <w:lang w:val="en-US"/>
        </w:rPr>
      </w:pPr>
      <w:r w:rsidRPr="00DF676B">
        <w:rPr>
          <w:rFonts w:ascii="Times New Roman" w:hAnsi="Times New Roman" w:cs="Times New Roman"/>
          <w:sz w:val="24"/>
          <w:szCs w:val="24"/>
          <w:lang w:val="en-US"/>
        </w:rPr>
        <w:t>Extended IP access list 102</w:t>
      </w:r>
    </w:p>
    <w:p w14:paraId="65DB0CFC"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10 permit </w:t>
      </w: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any 192.192.1.0 0.0.0.255 (86 match(es))</w:t>
      </w:r>
    </w:p>
    <w:p w14:paraId="1F8E1F9A"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20 permit </w:t>
      </w:r>
      <w:proofErr w:type="spellStart"/>
      <w:r w:rsidRPr="0048354B">
        <w:rPr>
          <w:rFonts w:ascii="Times New Roman" w:hAnsi="Times New Roman" w:cs="Times New Roman"/>
          <w:sz w:val="24"/>
          <w:szCs w:val="24"/>
          <w:lang w:val="en-US"/>
        </w:rPr>
        <w:t>udp</w:t>
      </w:r>
      <w:proofErr w:type="spellEnd"/>
      <w:r w:rsidRPr="0048354B">
        <w:rPr>
          <w:rFonts w:ascii="Times New Roman" w:hAnsi="Times New Roman" w:cs="Times New Roman"/>
          <w:sz w:val="24"/>
          <w:szCs w:val="24"/>
          <w:lang w:val="en-US"/>
        </w:rPr>
        <w:t xml:space="preserve"> any eq 520 any eq 520 (139 match(es))</w:t>
      </w:r>
    </w:p>
    <w:p w14:paraId="2A5F1AAF"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t>Extended IP access list 103</w:t>
      </w:r>
    </w:p>
    <w:p w14:paraId="1D8F66D8"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10 deny </w:t>
      </w: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192.192.1.0 0.0.0.255 201.10.10.0 0.0.0.255</w:t>
      </w:r>
    </w:p>
    <w:p w14:paraId="216939F2"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993399"/>
          <w:sz w:val="24"/>
          <w:szCs w:val="24"/>
          <w:lang w:val="en-US"/>
        </w:rPr>
        <w:t xml:space="preserve">15 permit </w:t>
      </w:r>
      <w:proofErr w:type="spellStart"/>
      <w:r w:rsidRPr="0048354B">
        <w:rPr>
          <w:rFonts w:ascii="Times New Roman" w:hAnsi="Times New Roman" w:cs="Times New Roman"/>
          <w:color w:val="993399"/>
          <w:sz w:val="24"/>
          <w:szCs w:val="24"/>
          <w:lang w:val="en-US"/>
        </w:rPr>
        <w:t>tcp</w:t>
      </w:r>
      <w:proofErr w:type="spellEnd"/>
      <w:r w:rsidRPr="0048354B">
        <w:rPr>
          <w:rFonts w:ascii="Times New Roman" w:hAnsi="Times New Roman" w:cs="Times New Roman"/>
          <w:color w:val="993399"/>
          <w:sz w:val="24"/>
          <w:szCs w:val="24"/>
          <w:lang w:val="en-US"/>
        </w:rPr>
        <w:t xml:space="preserve"> 192.192.1.0 0.0.0.255 202.20.20.0 0.0.0.255 eq pop3</w:t>
      </w:r>
    </w:p>
    <w:p w14:paraId="5CE0CBB5"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993399"/>
          <w:sz w:val="24"/>
          <w:szCs w:val="24"/>
          <w:lang w:val="en-US"/>
        </w:rPr>
        <w:t xml:space="preserve">16 permit </w:t>
      </w:r>
      <w:proofErr w:type="spellStart"/>
      <w:r w:rsidRPr="0048354B">
        <w:rPr>
          <w:rFonts w:ascii="Times New Roman" w:hAnsi="Times New Roman" w:cs="Times New Roman"/>
          <w:color w:val="993399"/>
          <w:sz w:val="24"/>
          <w:szCs w:val="24"/>
          <w:lang w:val="en-US"/>
        </w:rPr>
        <w:t>tcp</w:t>
      </w:r>
      <w:proofErr w:type="spellEnd"/>
      <w:r w:rsidRPr="0048354B">
        <w:rPr>
          <w:rFonts w:ascii="Times New Roman" w:hAnsi="Times New Roman" w:cs="Times New Roman"/>
          <w:color w:val="993399"/>
          <w:sz w:val="24"/>
          <w:szCs w:val="24"/>
          <w:lang w:val="en-US"/>
        </w:rPr>
        <w:t xml:space="preserve"> 192.192.1.0 0.0.0.255 202.20.20.0 0.0.0.255 eq smtp</w:t>
      </w:r>
    </w:p>
    <w:p w14:paraId="36F3D3F1"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20 deny </w:t>
      </w: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192.192.1.0 0.0.0.255 202.20.20.0 0.0.0.255 (1 match(es))</w:t>
      </w:r>
    </w:p>
    <w:p w14:paraId="4316A1B0"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30 permit </w:t>
      </w:r>
      <w:proofErr w:type="spellStart"/>
      <w:r w:rsidRPr="0048354B">
        <w:rPr>
          <w:rFonts w:ascii="Times New Roman" w:hAnsi="Times New Roman" w:cs="Times New Roman"/>
          <w:sz w:val="24"/>
          <w:szCs w:val="24"/>
          <w:lang w:val="en-US"/>
        </w:rPr>
        <w:t>ip</w:t>
      </w:r>
      <w:proofErr w:type="spellEnd"/>
      <w:r w:rsidRPr="0048354B">
        <w:rPr>
          <w:rFonts w:ascii="Times New Roman" w:hAnsi="Times New Roman" w:cs="Times New Roman"/>
          <w:sz w:val="24"/>
          <w:szCs w:val="24"/>
          <w:lang w:val="en-US"/>
        </w:rPr>
        <w:t xml:space="preserve"> 192.192.1.0 0.0.0.255 any (1 match(es))</w:t>
      </w:r>
    </w:p>
    <w:p w14:paraId="5645AE4F" w14:textId="77777777" w:rsidR="005448F9" w:rsidRDefault="005448F9" w:rsidP="005448F9">
      <w:pPr>
        <w:rPr>
          <w:rFonts w:ascii="Times New Roman" w:hAnsi="Times New Roman" w:cs="Times New Roman"/>
          <w:sz w:val="24"/>
          <w:szCs w:val="24"/>
        </w:rPr>
      </w:pPr>
      <w:r>
        <w:rPr>
          <w:rFonts w:ascii="Times New Roman" w:hAnsi="Times New Roman" w:cs="Times New Roman"/>
          <w:sz w:val="24"/>
          <w:szCs w:val="24"/>
        </w:rPr>
        <w:t>Router1#</w:t>
      </w:r>
    </w:p>
    <w:p w14:paraId="4A3CF094" w14:textId="77777777" w:rsidR="005448F9" w:rsidRDefault="005448F9" w:rsidP="005448F9">
      <w:pPr>
        <w:rPr>
          <w:rFonts w:ascii="Times New Roman" w:hAnsi="Times New Roman" w:cs="Times New Roman"/>
          <w:sz w:val="24"/>
          <w:szCs w:val="24"/>
        </w:rPr>
      </w:pPr>
    </w:p>
    <w:p w14:paraId="1EE63C7A"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On </w:t>
      </w:r>
      <w:r w:rsidR="00441C55">
        <w:rPr>
          <w:rFonts w:ascii="Times New Roman" w:hAnsi="Times New Roman" w:cs="Times New Roman"/>
          <w:color w:val="000090"/>
          <w:sz w:val="24"/>
          <w:szCs w:val="24"/>
        </w:rPr>
        <w:t>pourrait</w:t>
      </w:r>
      <w:r w:rsidRPr="00422070">
        <w:rPr>
          <w:rFonts w:ascii="Times New Roman" w:hAnsi="Times New Roman" w:cs="Times New Roman"/>
          <w:color w:val="000090"/>
          <w:sz w:val="24"/>
          <w:szCs w:val="24"/>
        </w:rPr>
        <w:t xml:space="preserve"> </w:t>
      </w:r>
      <w:proofErr w:type="spellStart"/>
      <w:r w:rsidRPr="00422070">
        <w:rPr>
          <w:rFonts w:ascii="Times New Roman" w:hAnsi="Times New Roman" w:cs="Times New Roman"/>
          <w:color w:val="000090"/>
          <w:sz w:val="24"/>
          <w:szCs w:val="24"/>
        </w:rPr>
        <w:t>re-séquencer</w:t>
      </w:r>
      <w:proofErr w:type="spellEnd"/>
      <w:r w:rsidRPr="00422070">
        <w:rPr>
          <w:rFonts w:ascii="Times New Roman" w:hAnsi="Times New Roman" w:cs="Times New Roman"/>
          <w:color w:val="000090"/>
          <w:sz w:val="24"/>
          <w:szCs w:val="24"/>
        </w:rPr>
        <w:t xml:space="preserve"> la liste pour qu'elle soit renumérotée de 10 en 10, </w:t>
      </w:r>
      <w:r w:rsidRPr="00422070">
        <w:rPr>
          <w:rFonts w:ascii="Times New Roman" w:hAnsi="Times New Roman" w:cs="Times New Roman"/>
          <w:b/>
          <w:bCs/>
          <w:color w:val="000090"/>
          <w:sz w:val="24"/>
          <w:szCs w:val="24"/>
        </w:rPr>
        <w:t xml:space="preserve">mais cette fonctionnalité n'est pas implémentée sous </w:t>
      </w:r>
      <w:proofErr w:type="spellStart"/>
      <w:r w:rsidRPr="00422070">
        <w:rPr>
          <w:rFonts w:ascii="Times New Roman" w:hAnsi="Times New Roman" w:cs="Times New Roman"/>
          <w:b/>
          <w:bCs/>
          <w:color w:val="000090"/>
          <w:sz w:val="24"/>
          <w:szCs w:val="24"/>
        </w:rPr>
        <w:t>Packet</w:t>
      </w:r>
      <w:proofErr w:type="spellEnd"/>
      <w:r w:rsidRPr="00422070">
        <w:rPr>
          <w:rFonts w:ascii="Times New Roman" w:hAnsi="Times New Roman" w:cs="Times New Roman"/>
          <w:b/>
          <w:bCs/>
          <w:color w:val="000090"/>
          <w:sz w:val="24"/>
          <w:szCs w:val="24"/>
        </w:rPr>
        <w:t xml:space="preserve"> Tracer</w:t>
      </w:r>
      <w:r w:rsidRPr="00422070">
        <w:rPr>
          <w:rFonts w:ascii="Times New Roman" w:hAnsi="Times New Roman" w:cs="Times New Roman"/>
          <w:color w:val="000090"/>
          <w:sz w:val="24"/>
          <w:szCs w:val="24"/>
        </w:rPr>
        <w:t>.</w:t>
      </w:r>
    </w:p>
    <w:p w14:paraId="01AADE94" w14:textId="77777777" w:rsidR="005448F9" w:rsidRDefault="005448F9" w:rsidP="005448F9">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color w:val="660000"/>
          <w:sz w:val="24"/>
          <w:szCs w:val="24"/>
        </w:rPr>
        <w:t>Router1(config)#</w:t>
      </w:r>
      <w:r>
        <w:rPr>
          <w:rFonts w:ascii="Times New Roman" w:hAnsi="Times New Roman" w:cs="Times New Roman"/>
          <w:b/>
          <w:bCs/>
          <w:color w:val="660000"/>
          <w:sz w:val="24"/>
          <w:szCs w:val="24"/>
        </w:rPr>
        <w:t xml:space="preserve">ip </w:t>
      </w:r>
      <w:proofErr w:type="spellStart"/>
      <w:r>
        <w:rPr>
          <w:rFonts w:ascii="Times New Roman" w:hAnsi="Times New Roman" w:cs="Times New Roman"/>
          <w:b/>
          <w:bCs/>
          <w:color w:val="660000"/>
          <w:sz w:val="24"/>
          <w:szCs w:val="24"/>
        </w:rPr>
        <w:t>access-list</w:t>
      </w:r>
      <w:proofErr w:type="spellEnd"/>
      <w:r>
        <w:rPr>
          <w:rFonts w:ascii="Times New Roman" w:hAnsi="Times New Roman" w:cs="Times New Roman"/>
          <w:b/>
          <w:bCs/>
          <w:color w:val="660000"/>
          <w:sz w:val="24"/>
          <w:szCs w:val="24"/>
        </w:rPr>
        <w:t xml:space="preserve"> </w:t>
      </w:r>
      <w:proofErr w:type="spellStart"/>
      <w:r>
        <w:rPr>
          <w:rFonts w:ascii="Times New Roman" w:hAnsi="Times New Roman" w:cs="Times New Roman"/>
          <w:b/>
          <w:bCs/>
          <w:color w:val="660000"/>
          <w:sz w:val="24"/>
          <w:szCs w:val="24"/>
        </w:rPr>
        <w:t>resequence</w:t>
      </w:r>
      <w:proofErr w:type="spellEnd"/>
      <w:r>
        <w:rPr>
          <w:rFonts w:ascii="Times New Roman" w:hAnsi="Times New Roman" w:cs="Times New Roman"/>
          <w:b/>
          <w:bCs/>
          <w:color w:val="660000"/>
          <w:sz w:val="24"/>
          <w:szCs w:val="24"/>
        </w:rPr>
        <w:t xml:space="preserve"> 103 10 10</w:t>
      </w:r>
    </w:p>
    <w:p w14:paraId="13298778" w14:textId="77777777" w:rsidR="005448F9" w:rsidRDefault="005448F9" w:rsidP="005448F9">
      <w:pPr>
        <w:rPr>
          <w:rFonts w:ascii="Times New Roman" w:hAnsi="Times New Roman" w:cs="Times New Roman"/>
          <w:sz w:val="24"/>
          <w:szCs w:val="24"/>
        </w:rPr>
      </w:pPr>
      <w:r>
        <w:rPr>
          <w:rFonts w:ascii="Times New Roman" w:hAnsi="Times New Roman" w:cs="Times New Roman"/>
          <w:i/>
          <w:iCs/>
          <w:sz w:val="24"/>
          <w:szCs w:val="24"/>
        </w:rPr>
        <w:t># inutile d'essayer donc, cela ne fonctionne pas</w:t>
      </w:r>
    </w:p>
    <w:p w14:paraId="3B3EC6CF" w14:textId="77777777" w:rsidR="005448F9" w:rsidRDefault="005448F9" w:rsidP="005448F9">
      <w:pPr>
        <w:rPr>
          <w:rFonts w:ascii="Times New Roman" w:hAnsi="Times New Roman" w:cs="Times New Roman"/>
          <w:sz w:val="24"/>
          <w:szCs w:val="24"/>
        </w:rPr>
      </w:pPr>
    </w:p>
    <w:p w14:paraId="725DD73A" w14:textId="1F426DE5" w:rsidR="005448F9"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Remarque : on ne s'occupe pas de l'</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color w:val="000090"/>
          <w:sz w:val="24"/>
          <w:szCs w:val="24"/>
        </w:rPr>
        <w:t xml:space="preserve"> en entrée de s0/0/0 puisqu'elle autorise toute communication à destination du réseau COBALT</w:t>
      </w:r>
    </w:p>
    <w:p w14:paraId="527E9C18" w14:textId="2F6E9AC7" w:rsidR="00744F13" w:rsidRPr="00422070" w:rsidRDefault="00744F13" w:rsidP="005448F9">
      <w:pPr>
        <w:rPr>
          <w:rFonts w:ascii="Times New Roman" w:hAnsi="Times New Roman" w:cs="Times New Roman"/>
          <w:color w:val="000090"/>
          <w:sz w:val="24"/>
          <w:szCs w:val="24"/>
        </w:rPr>
      </w:pPr>
      <w:r>
        <w:rPr>
          <w:noProof/>
        </w:rPr>
        <w:lastRenderedPageBreak/>
        <w:drawing>
          <wp:inline distT="0" distB="0" distL="0" distR="0" wp14:anchorId="413491EB" wp14:editId="18CEC51B">
            <wp:extent cx="6076950" cy="1219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6950" cy="1219200"/>
                    </a:xfrm>
                    <a:prstGeom prst="rect">
                      <a:avLst/>
                    </a:prstGeom>
                  </pic:spPr>
                </pic:pic>
              </a:graphicData>
            </a:graphic>
          </wp:inline>
        </w:drawing>
      </w:r>
    </w:p>
    <w:p w14:paraId="1516B8B8" w14:textId="77777777" w:rsidR="00211D0C" w:rsidRDefault="00211D0C">
      <w:pPr>
        <w:jc w:val="left"/>
        <w:rPr>
          <w:rFonts w:ascii="Times New Roman" w:hAnsi="Times New Roman" w:cs="Times New Roman"/>
          <w:b/>
          <w:bCs/>
          <w:color w:val="3333FF"/>
          <w:sz w:val="27"/>
          <w:szCs w:val="27"/>
        </w:rPr>
      </w:pPr>
      <w:r>
        <w:rPr>
          <w:rFonts w:ascii="Times New Roman" w:hAnsi="Times New Roman" w:cs="Times New Roman"/>
          <w:b/>
          <w:bCs/>
          <w:color w:val="3333FF"/>
          <w:sz w:val="27"/>
          <w:szCs w:val="27"/>
        </w:rPr>
        <w:br w:type="page"/>
      </w:r>
    </w:p>
    <w:p w14:paraId="23B92D02" w14:textId="77777777" w:rsidR="005448F9" w:rsidRPr="00422070" w:rsidRDefault="005448F9" w:rsidP="005448F9">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lastRenderedPageBreak/>
        <w:t>Test des nouvelles règles</w:t>
      </w:r>
    </w:p>
    <w:p w14:paraId="1200681E" w14:textId="77777777" w:rsidR="005448F9" w:rsidRPr="00422070" w:rsidRDefault="005448F9" w:rsidP="005448F9">
      <w:pPr>
        <w:rPr>
          <w:rFonts w:ascii="Times New Roman" w:hAnsi="Times New Roman" w:cs="Times New Roman"/>
          <w:color w:val="000090"/>
          <w:sz w:val="24"/>
          <w:szCs w:val="24"/>
        </w:rPr>
      </w:pPr>
    </w:p>
    <w:p w14:paraId="34A6F7D4"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Comme indiqué dans le cahier des charges, il faut configurer le serveur de mail (cliquer sur </w:t>
      </w:r>
      <w:r w:rsidRPr="00422070">
        <w:rPr>
          <w:rFonts w:ascii="Times New Roman" w:hAnsi="Times New Roman" w:cs="Times New Roman"/>
          <w:b/>
          <w:bCs/>
          <w:color w:val="000090"/>
          <w:sz w:val="24"/>
          <w:szCs w:val="24"/>
        </w:rPr>
        <w:t xml:space="preserve">set </w:t>
      </w:r>
      <w:r w:rsidRPr="00422070">
        <w:rPr>
          <w:rFonts w:ascii="Times New Roman" w:hAnsi="Times New Roman" w:cs="Times New Roman"/>
          <w:color w:val="000090"/>
          <w:sz w:val="24"/>
          <w:szCs w:val="24"/>
        </w:rPr>
        <w:t xml:space="preserve">pour définir le domaine </w:t>
      </w:r>
      <w:r w:rsidRPr="00422070">
        <w:rPr>
          <w:rFonts w:ascii="Times New Roman" w:hAnsi="Times New Roman" w:cs="Times New Roman"/>
          <w:b/>
          <w:bCs/>
          <w:color w:val="000090"/>
          <w:sz w:val="24"/>
          <w:szCs w:val="24"/>
        </w:rPr>
        <w:t>violette.com</w:t>
      </w:r>
      <w:r w:rsidRPr="00422070">
        <w:rPr>
          <w:rFonts w:ascii="Times New Roman" w:hAnsi="Times New Roman" w:cs="Times New Roman"/>
          <w:color w:val="000090"/>
          <w:sz w:val="24"/>
          <w:szCs w:val="24"/>
        </w:rPr>
        <w:t>), ajouter la résolution DNS sur le serveur DNS Orange, configurer un client de messagerie (par exemple sur PC1-11).</w:t>
      </w:r>
    </w:p>
    <w:p w14:paraId="047E4AF3"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Ensuite, il suffit de tenter l'envoi de mail et la réception de mail. Vous pouvez soit vous envoyer un message à vous-même </w:t>
      </w:r>
      <w:r w:rsidRPr="00422070">
        <w:rPr>
          <w:rFonts w:ascii="Times New Roman" w:hAnsi="Times New Roman" w:cs="Times New Roman"/>
          <w:i/>
          <w:color w:val="000090"/>
          <w:sz w:val="24"/>
          <w:szCs w:val="24"/>
        </w:rPr>
        <w:t>(vous, Bluette)</w:t>
      </w:r>
      <w:r w:rsidRPr="00422070">
        <w:rPr>
          <w:rFonts w:ascii="Times New Roman" w:hAnsi="Times New Roman" w:cs="Times New Roman"/>
          <w:color w:val="000090"/>
          <w:sz w:val="24"/>
          <w:szCs w:val="24"/>
        </w:rPr>
        <w:t>, soit créer un 2ème compte mail sur le serveur de mail.</w:t>
      </w:r>
    </w:p>
    <w:p w14:paraId="7C0DF1F7" w14:textId="77777777" w:rsidR="005448F9" w:rsidRPr="00422070" w:rsidRDefault="005448F9" w:rsidP="005448F9">
      <w:pPr>
        <w:rPr>
          <w:rFonts w:ascii="Times New Roman" w:hAnsi="Times New Roman" w:cs="Times New Roman"/>
          <w:color w:val="000090"/>
          <w:sz w:val="24"/>
          <w:szCs w:val="24"/>
        </w:rPr>
      </w:pPr>
    </w:p>
    <w:p w14:paraId="3E087895"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Les 4 copies d'écran ci-dessous montrent les 4 étapes à suivre.</w:t>
      </w:r>
    </w:p>
    <w:p w14:paraId="6606BCAD" w14:textId="77777777" w:rsidR="005448F9" w:rsidRDefault="005448F9" w:rsidP="005448F9">
      <w:pPr>
        <w:rPr>
          <w:rFonts w:ascii="Times New Roman" w:hAnsi="Times New Roman" w:cs="Times New Roman"/>
          <w:sz w:val="24"/>
          <w:szCs w:val="24"/>
        </w:rPr>
      </w:pPr>
    </w:p>
    <w:tbl>
      <w:tblPr>
        <w:tblW w:w="5000" w:type="pct"/>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firstRow="1" w:lastRow="0" w:firstColumn="1" w:lastColumn="0" w:noHBand="0" w:noVBand="1"/>
      </w:tblPr>
      <w:tblGrid>
        <w:gridCol w:w="4626"/>
        <w:gridCol w:w="5018"/>
      </w:tblGrid>
      <w:tr w:rsidR="005448F9" w14:paraId="516A004D" w14:textId="77777777" w:rsidTr="005448F9">
        <w:tc>
          <w:tcPr>
            <w:tcW w:w="4904"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2B811CCE"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68B102D8" wp14:editId="69C7032A">
                  <wp:extent cx="3098165" cy="2889250"/>
                  <wp:effectExtent l="0" t="0" r="0" b="0"/>
                  <wp:docPr id="25" name="Image 20" descr="61-ServeurMailVio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61-ServeurMailViolette.JPG"/>
                          <pic:cNvPicPr>
                            <a:picLocks noChangeAspect="1" noChangeArrowheads="1"/>
                          </pic:cNvPicPr>
                        </pic:nvPicPr>
                        <pic:blipFill>
                          <a:blip r:embed="rId35" cstate="print"/>
                          <a:stretch>
                            <a:fillRect/>
                          </a:stretch>
                        </pic:blipFill>
                        <pic:spPr bwMode="auto">
                          <a:xfrm>
                            <a:off x="0" y="0"/>
                            <a:ext cx="3098165" cy="2889250"/>
                          </a:xfrm>
                          <a:prstGeom prst="rect">
                            <a:avLst/>
                          </a:prstGeom>
                        </pic:spPr>
                      </pic:pic>
                    </a:graphicData>
                  </a:graphic>
                </wp:inline>
              </w:drawing>
            </w:r>
          </w:p>
        </w:tc>
        <w:tc>
          <w:tcPr>
            <w:tcW w:w="5299"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133ACA27"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12D15547" wp14:editId="03C1314E">
                  <wp:extent cx="3361055" cy="2983230"/>
                  <wp:effectExtent l="0" t="0" r="0" b="0"/>
                  <wp:docPr id="26" name="Image 21" descr="62-AjoutDNS-MailVio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62-AjoutDNS-MailViolette.JPG"/>
                          <pic:cNvPicPr>
                            <a:picLocks noChangeAspect="1" noChangeArrowheads="1"/>
                          </pic:cNvPicPr>
                        </pic:nvPicPr>
                        <pic:blipFill>
                          <a:blip r:embed="rId36" cstate="print"/>
                          <a:stretch>
                            <a:fillRect/>
                          </a:stretch>
                        </pic:blipFill>
                        <pic:spPr bwMode="auto">
                          <a:xfrm>
                            <a:off x="0" y="0"/>
                            <a:ext cx="3361055" cy="2983230"/>
                          </a:xfrm>
                          <a:prstGeom prst="rect">
                            <a:avLst/>
                          </a:prstGeom>
                        </pic:spPr>
                      </pic:pic>
                    </a:graphicData>
                  </a:graphic>
                </wp:inline>
              </w:drawing>
            </w:r>
          </w:p>
        </w:tc>
      </w:tr>
      <w:tr w:rsidR="005448F9" w14:paraId="7F20CA4F" w14:textId="77777777" w:rsidTr="005448F9">
        <w:tc>
          <w:tcPr>
            <w:tcW w:w="4904"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6A9A6469"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258D2CC4" wp14:editId="33FB3438">
                  <wp:extent cx="3068320" cy="3041015"/>
                  <wp:effectExtent l="0" t="0" r="0" b="0"/>
                  <wp:docPr id="28" name="Image 22" descr="63-ConfigurationClient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63-ConfigurationClientMail.JPG"/>
                          <pic:cNvPicPr>
                            <a:picLocks noChangeAspect="1" noChangeArrowheads="1"/>
                          </pic:cNvPicPr>
                        </pic:nvPicPr>
                        <pic:blipFill>
                          <a:blip r:embed="rId37" cstate="print"/>
                          <a:stretch>
                            <a:fillRect/>
                          </a:stretch>
                        </pic:blipFill>
                        <pic:spPr bwMode="auto">
                          <a:xfrm>
                            <a:off x="0" y="0"/>
                            <a:ext cx="3068320" cy="3041015"/>
                          </a:xfrm>
                          <a:prstGeom prst="rect">
                            <a:avLst/>
                          </a:prstGeom>
                        </pic:spPr>
                      </pic:pic>
                    </a:graphicData>
                  </a:graphic>
                </wp:inline>
              </w:drawing>
            </w:r>
          </w:p>
        </w:tc>
        <w:tc>
          <w:tcPr>
            <w:tcW w:w="5299"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400AF333"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470F1A17" wp14:editId="2968C4B7">
                  <wp:extent cx="3256280" cy="3096260"/>
                  <wp:effectExtent l="0" t="0" r="0" b="0"/>
                  <wp:docPr id="29" name="Image 23" descr="64-Test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64-TestMail.JPG"/>
                          <pic:cNvPicPr>
                            <a:picLocks noChangeAspect="1" noChangeArrowheads="1"/>
                          </pic:cNvPicPr>
                        </pic:nvPicPr>
                        <pic:blipFill>
                          <a:blip r:embed="rId38" cstate="print"/>
                          <a:stretch>
                            <a:fillRect/>
                          </a:stretch>
                        </pic:blipFill>
                        <pic:spPr bwMode="auto">
                          <a:xfrm>
                            <a:off x="0" y="0"/>
                            <a:ext cx="3256280" cy="3096260"/>
                          </a:xfrm>
                          <a:prstGeom prst="rect">
                            <a:avLst/>
                          </a:prstGeom>
                        </pic:spPr>
                      </pic:pic>
                    </a:graphicData>
                  </a:graphic>
                </wp:inline>
              </w:drawing>
            </w:r>
          </w:p>
        </w:tc>
      </w:tr>
    </w:tbl>
    <w:p w14:paraId="27FE3049" w14:textId="77777777" w:rsidR="005448F9" w:rsidRDefault="005448F9" w:rsidP="005448F9">
      <w:pPr>
        <w:rPr>
          <w:rFonts w:ascii="Times New Roman" w:hAnsi="Times New Roman" w:cs="Times New Roman"/>
          <w:sz w:val="24"/>
          <w:szCs w:val="24"/>
        </w:rPr>
      </w:pPr>
    </w:p>
    <w:p w14:paraId="5D8F3676"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Ci-dessus, dans la 4</w:t>
      </w:r>
      <w:r w:rsidRPr="00441C55">
        <w:rPr>
          <w:rFonts w:ascii="Times New Roman" w:hAnsi="Times New Roman" w:cs="Times New Roman"/>
          <w:color w:val="000090"/>
          <w:sz w:val="24"/>
          <w:szCs w:val="24"/>
          <w:vertAlign w:val="superscript"/>
        </w:rPr>
        <w:t>ème</w:t>
      </w:r>
      <w:r w:rsidR="00441C55">
        <w:rPr>
          <w:rFonts w:ascii="Times New Roman" w:hAnsi="Times New Roman" w:cs="Times New Roman"/>
          <w:color w:val="000090"/>
          <w:sz w:val="24"/>
          <w:szCs w:val="24"/>
        </w:rPr>
        <w:t xml:space="preserve"> </w:t>
      </w:r>
      <w:r w:rsidRPr="00422070">
        <w:rPr>
          <w:rFonts w:ascii="Times New Roman" w:hAnsi="Times New Roman" w:cs="Times New Roman"/>
          <w:color w:val="000090"/>
          <w:sz w:val="24"/>
          <w:szCs w:val="24"/>
        </w:rPr>
        <w:t>capture, on voit que l'envoi et la réception ont fonctionné, puisqu'on a reçu le message de test que l'on s'est préalablement envoyé.</w:t>
      </w:r>
    </w:p>
    <w:p w14:paraId="5A2933D1" w14:textId="77777777" w:rsidR="005448F9" w:rsidRDefault="005448F9" w:rsidP="005448F9">
      <w:pPr>
        <w:rPr>
          <w:rFonts w:ascii="Times New Roman" w:hAnsi="Times New Roman" w:cs="Times New Roman"/>
          <w:sz w:val="24"/>
          <w:szCs w:val="24"/>
        </w:rPr>
      </w:pPr>
    </w:p>
    <w:p w14:paraId="79B5C8CA" w14:textId="77777777" w:rsidR="005448F9" w:rsidRDefault="005448F9" w:rsidP="005448F9">
      <w:pPr>
        <w:rPr>
          <w:rFonts w:ascii="Times New Roman" w:hAnsi="Times New Roman" w:cs="Times New Roman"/>
          <w:sz w:val="24"/>
          <w:szCs w:val="24"/>
        </w:rPr>
      </w:pPr>
    </w:p>
    <w:p w14:paraId="4DE4F4DA" w14:textId="77777777" w:rsidR="00211D0C" w:rsidRDefault="00211D0C" w:rsidP="005448F9">
      <w:pPr>
        <w:rPr>
          <w:rFonts w:ascii="Times New Roman" w:hAnsi="Times New Roman" w:cs="Times New Roman"/>
          <w:sz w:val="24"/>
          <w:szCs w:val="24"/>
        </w:rPr>
      </w:pPr>
    </w:p>
    <w:p w14:paraId="6392389E" w14:textId="77777777" w:rsidR="005448F9" w:rsidRPr="00422070" w:rsidRDefault="005448F9" w:rsidP="005448F9">
      <w:pPr>
        <w:outlineLvl w:val="2"/>
        <w:rPr>
          <w:color w:val="B02200"/>
        </w:rPr>
      </w:pPr>
      <w:r w:rsidRPr="00422070">
        <w:rPr>
          <w:rFonts w:ascii="Times New Roman" w:hAnsi="Times New Roman" w:cs="Times New Roman"/>
          <w:b/>
          <w:bCs/>
          <w:color w:val="B02200"/>
          <w:sz w:val="27"/>
          <w:szCs w:val="27"/>
        </w:rPr>
        <w:lastRenderedPageBreak/>
        <w:t xml:space="preserve">SCENARIO 7 : AUTORISER les </w:t>
      </w:r>
      <w:r w:rsidRPr="00422070">
        <w:rPr>
          <w:rFonts w:ascii="Times New Roman" w:hAnsi="Times New Roman" w:cs="Times New Roman"/>
          <w:b/>
          <w:bCs/>
          <w:i/>
          <w:color w:val="B02200"/>
          <w:sz w:val="27"/>
          <w:szCs w:val="27"/>
        </w:rPr>
        <w:t>PING</w:t>
      </w:r>
      <w:r w:rsidRPr="00422070">
        <w:rPr>
          <w:rFonts w:ascii="Times New Roman" w:hAnsi="Times New Roman" w:cs="Times New Roman"/>
          <w:b/>
          <w:bCs/>
          <w:color w:val="B02200"/>
          <w:sz w:val="27"/>
          <w:szCs w:val="27"/>
        </w:rPr>
        <w:t xml:space="preserve"> SORTANTS, mais REFUSER les </w:t>
      </w:r>
      <w:r w:rsidRPr="00422070">
        <w:rPr>
          <w:rFonts w:ascii="Times New Roman" w:hAnsi="Times New Roman" w:cs="Times New Roman"/>
          <w:b/>
          <w:bCs/>
          <w:i/>
          <w:color w:val="B02200"/>
          <w:sz w:val="27"/>
          <w:szCs w:val="27"/>
        </w:rPr>
        <w:t>PING</w:t>
      </w:r>
      <w:r w:rsidRPr="00422070">
        <w:rPr>
          <w:rFonts w:ascii="Times New Roman" w:hAnsi="Times New Roman" w:cs="Times New Roman"/>
          <w:b/>
          <w:bCs/>
          <w:color w:val="B02200"/>
          <w:sz w:val="27"/>
          <w:szCs w:val="27"/>
        </w:rPr>
        <w:t xml:space="preserve"> ENTRANTS</w:t>
      </w:r>
    </w:p>
    <w:p w14:paraId="7B92F50A" w14:textId="77777777" w:rsidR="005448F9" w:rsidRDefault="005448F9" w:rsidP="005448F9">
      <w:pPr>
        <w:rPr>
          <w:rFonts w:ascii="Times New Roman" w:hAnsi="Times New Roman" w:cs="Times New Roman"/>
          <w:sz w:val="24"/>
          <w:szCs w:val="24"/>
        </w:rPr>
      </w:pPr>
    </w:p>
    <w:p w14:paraId="4FCF7333"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Le scenario 7 va nous permettre de découvrir encore une autre sorte de règle, qui concerne le protocole ICMP et permet de distinguer les requêtes ICMP des réponses ICMP.</w:t>
      </w:r>
    </w:p>
    <w:p w14:paraId="64833B06" w14:textId="77777777" w:rsidR="005448F9" w:rsidRPr="00422070" w:rsidRDefault="005448F9" w:rsidP="005448F9">
      <w:pPr>
        <w:spacing w:beforeAutospacing="1" w:afterAutospacing="1"/>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Cahier des charges</w:t>
      </w:r>
    </w:p>
    <w:p w14:paraId="197C4AAC" w14:textId="77777777" w:rsidR="005448F9" w:rsidRPr="00422070" w:rsidRDefault="005448F9" w:rsidP="005448F9">
      <w:pPr>
        <w:rPr>
          <w:color w:val="000090"/>
        </w:rPr>
      </w:pPr>
      <w:r w:rsidRPr="00422070">
        <w:rPr>
          <w:rFonts w:ascii="Times New Roman" w:hAnsi="Times New Roman" w:cs="Times New Roman"/>
          <w:color w:val="000090"/>
          <w:sz w:val="24"/>
          <w:szCs w:val="24"/>
        </w:rPr>
        <w:t xml:space="preserve">Chez </w:t>
      </w:r>
      <w:r w:rsidRPr="00422070">
        <w:rPr>
          <w:rFonts w:ascii="Times New Roman" w:hAnsi="Times New Roman" w:cs="Times New Roman"/>
          <w:b/>
          <w:bCs/>
          <w:i/>
          <w:iCs/>
          <w:color w:val="000090"/>
          <w:sz w:val="24"/>
          <w:szCs w:val="24"/>
        </w:rPr>
        <w:t>COBALT</w:t>
      </w:r>
      <w:r w:rsidRPr="00422070">
        <w:rPr>
          <w:rFonts w:ascii="Times New Roman" w:hAnsi="Times New Roman" w:cs="Times New Roman"/>
          <w:color w:val="000090"/>
          <w:sz w:val="24"/>
          <w:szCs w:val="24"/>
        </w:rPr>
        <w:t xml:space="preserve">, </w:t>
      </w:r>
      <w:r w:rsidR="00BA2514">
        <w:rPr>
          <w:rFonts w:ascii="Times New Roman" w:hAnsi="Times New Roman" w:cs="Times New Roman"/>
          <w:color w:val="000090"/>
          <w:sz w:val="24"/>
          <w:szCs w:val="24"/>
        </w:rPr>
        <w:t>o</w:t>
      </w:r>
      <w:r w:rsidRPr="00422070">
        <w:rPr>
          <w:rFonts w:ascii="Times New Roman" w:hAnsi="Times New Roman" w:cs="Times New Roman"/>
          <w:color w:val="000090"/>
          <w:sz w:val="24"/>
          <w:szCs w:val="24"/>
        </w:rPr>
        <w:t xml:space="preserve">n souhaite se protéger </w:t>
      </w:r>
      <w:proofErr w:type="gramStart"/>
      <w:r w:rsidRPr="00422070">
        <w:rPr>
          <w:rFonts w:ascii="Times New Roman" w:hAnsi="Times New Roman" w:cs="Times New Roman"/>
          <w:color w:val="000090"/>
          <w:sz w:val="24"/>
          <w:szCs w:val="24"/>
        </w:rPr>
        <w:t xml:space="preserve">des </w:t>
      </w:r>
      <w:r w:rsidRPr="00422070">
        <w:rPr>
          <w:rFonts w:ascii="Times New Roman" w:hAnsi="Times New Roman" w:cs="Times New Roman"/>
          <w:i/>
          <w:color w:val="000090"/>
          <w:sz w:val="24"/>
          <w:szCs w:val="24"/>
        </w:rPr>
        <w:t>ping</w:t>
      </w:r>
      <w:proofErr w:type="gramEnd"/>
      <w:r w:rsidRPr="00422070">
        <w:rPr>
          <w:rFonts w:ascii="Times New Roman" w:hAnsi="Times New Roman" w:cs="Times New Roman"/>
          <w:color w:val="000090"/>
          <w:sz w:val="24"/>
          <w:szCs w:val="24"/>
        </w:rPr>
        <w:t xml:space="preserve">, qui sont souvent une première tentative de recherche de failles sur les réseaux ciblés par les hackers. En revanche on souhaite s'autoriser à effectuer </w:t>
      </w:r>
      <w:proofErr w:type="gramStart"/>
      <w:r w:rsidRPr="00422070">
        <w:rPr>
          <w:rFonts w:ascii="Times New Roman" w:hAnsi="Times New Roman" w:cs="Times New Roman"/>
          <w:color w:val="000090"/>
          <w:sz w:val="24"/>
          <w:szCs w:val="24"/>
        </w:rPr>
        <w:t xml:space="preserve">des </w:t>
      </w:r>
      <w:r w:rsidRPr="00422070">
        <w:rPr>
          <w:rFonts w:ascii="Times New Roman" w:hAnsi="Times New Roman" w:cs="Times New Roman"/>
          <w:i/>
          <w:color w:val="000090"/>
          <w:sz w:val="24"/>
          <w:szCs w:val="24"/>
        </w:rPr>
        <w:t>ping</w:t>
      </w:r>
      <w:proofErr w:type="gramEnd"/>
      <w:r w:rsidRPr="00422070">
        <w:rPr>
          <w:rFonts w:ascii="Times New Roman" w:hAnsi="Times New Roman" w:cs="Times New Roman"/>
          <w:color w:val="000090"/>
          <w:sz w:val="24"/>
          <w:szCs w:val="24"/>
        </w:rPr>
        <w:t xml:space="preserve"> vers l'extérieur, sans que les réponses soient bloquées. </w:t>
      </w:r>
    </w:p>
    <w:p w14:paraId="504954C4" w14:textId="77777777" w:rsidR="005448F9" w:rsidRPr="00422070" w:rsidRDefault="005448F9" w:rsidP="005448F9">
      <w:pPr>
        <w:rPr>
          <w:rFonts w:ascii="Times New Roman" w:hAnsi="Times New Roman" w:cs="Times New Roman"/>
          <w:color w:val="000090"/>
          <w:sz w:val="24"/>
          <w:szCs w:val="24"/>
        </w:rPr>
      </w:pPr>
    </w:p>
    <w:p w14:paraId="2845CA75"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En résumé, on souhaite donc :</w:t>
      </w:r>
    </w:p>
    <w:p w14:paraId="1874A985" w14:textId="77777777" w:rsidR="005448F9" w:rsidRPr="00422070" w:rsidRDefault="009F7290" w:rsidP="002105C7">
      <w:pPr>
        <w:numPr>
          <w:ilvl w:val="0"/>
          <w:numId w:val="28"/>
        </w:numPr>
        <w:ind w:left="714" w:hanging="357"/>
        <w:jc w:val="left"/>
        <w:rPr>
          <w:color w:val="000090"/>
        </w:rPr>
      </w:pPr>
      <w:proofErr w:type="gramStart"/>
      <w:r>
        <w:rPr>
          <w:rFonts w:ascii="Times New Roman" w:hAnsi="Times New Roman" w:cs="Times New Roman"/>
          <w:color w:val="000090"/>
          <w:sz w:val="24"/>
          <w:szCs w:val="24"/>
        </w:rPr>
        <w:t>b</w:t>
      </w:r>
      <w:r w:rsidRPr="00422070">
        <w:rPr>
          <w:rFonts w:ascii="Times New Roman" w:hAnsi="Times New Roman" w:cs="Times New Roman"/>
          <w:color w:val="000090"/>
          <w:sz w:val="24"/>
          <w:szCs w:val="24"/>
        </w:rPr>
        <w:t>loquer</w:t>
      </w:r>
      <w:proofErr w:type="gramEnd"/>
      <w:r w:rsidRPr="00422070">
        <w:rPr>
          <w:rFonts w:ascii="Times New Roman" w:hAnsi="Times New Roman" w:cs="Times New Roman"/>
          <w:color w:val="000090"/>
          <w:sz w:val="24"/>
          <w:szCs w:val="24"/>
        </w:rPr>
        <w:t xml:space="preserve"> </w:t>
      </w:r>
      <w:r w:rsidR="005448F9" w:rsidRPr="00422070">
        <w:rPr>
          <w:rFonts w:ascii="Times New Roman" w:hAnsi="Times New Roman" w:cs="Times New Roman"/>
          <w:color w:val="000090"/>
          <w:sz w:val="24"/>
          <w:szCs w:val="24"/>
        </w:rPr>
        <w:t xml:space="preserve">les </w:t>
      </w:r>
      <w:r w:rsidR="005448F9" w:rsidRPr="00422070">
        <w:rPr>
          <w:rFonts w:ascii="Times New Roman" w:hAnsi="Times New Roman" w:cs="Times New Roman"/>
          <w:i/>
          <w:color w:val="000090"/>
          <w:sz w:val="24"/>
          <w:szCs w:val="24"/>
        </w:rPr>
        <w:t>ping</w:t>
      </w:r>
      <w:r w:rsidR="005448F9" w:rsidRPr="00422070">
        <w:rPr>
          <w:rFonts w:ascii="Times New Roman" w:hAnsi="Times New Roman" w:cs="Times New Roman"/>
          <w:color w:val="000090"/>
          <w:sz w:val="24"/>
          <w:szCs w:val="24"/>
        </w:rPr>
        <w:t xml:space="preserve"> initiés par  </w:t>
      </w:r>
      <w:r w:rsidR="005448F9" w:rsidRPr="00422070">
        <w:rPr>
          <w:rFonts w:ascii="Times New Roman" w:hAnsi="Times New Roman" w:cs="Times New Roman"/>
          <w:i/>
          <w:iCs/>
          <w:color w:val="000090"/>
          <w:sz w:val="24"/>
          <w:szCs w:val="24"/>
        </w:rPr>
        <w:t>le reste du monde</w:t>
      </w:r>
      <w:r>
        <w:rPr>
          <w:rFonts w:ascii="Times New Roman" w:hAnsi="Times New Roman" w:cs="Times New Roman"/>
          <w:i/>
          <w:iCs/>
          <w:color w:val="000090"/>
          <w:sz w:val="24"/>
          <w:szCs w:val="24"/>
        </w:rPr>
        <w:t> ;</w:t>
      </w:r>
    </w:p>
    <w:p w14:paraId="4E9823F0" w14:textId="77777777" w:rsidR="005448F9" w:rsidRPr="00422070" w:rsidRDefault="009F7290" w:rsidP="002105C7">
      <w:pPr>
        <w:numPr>
          <w:ilvl w:val="0"/>
          <w:numId w:val="28"/>
        </w:numPr>
        <w:ind w:left="714" w:hanging="357"/>
        <w:jc w:val="left"/>
        <w:rPr>
          <w:color w:val="000090"/>
        </w:rPr>
      </w:pPr>
      <w:proofErr w:type="gramStart"/>
      <w:r>
        <w:rPr>
          <w:rFonts w:ascii="Times New Roman" w:hAnsi="Times New Roman" w:cs="Times New Roman"/>
          <w:color w:val="000090"/>
          <w:sz w:val="24"/>
          <w:szCs w:val="24"/>
        </w:rPr>
        <w:t>c</w:t>
      </w:r>
      <w:r w:rsidR="005448F9" w:rsidRPr="00422070">
        <w:rPr>
          <w:rFonts w:ascii="Times New Roman" w:hAnsi="Times New Roman" w:cs="Times New Roman"/>
          <w:color w:val="000090"/>
          <w:sz w:val="24"/>
          <w:szCs w:val="24"/>
        </w:rPr>
        <w:t>ontinuer</w:t>
      </w:r>
      <w:proofErr w:type="gramEnd"/>
      <w:r w:rsidR="005448F9" w:rsidRPr="00422070">
        <w:rPr>
          <w:rFonts w:ascii="Times New Roman" w:hAnsi="Times New Roman" w:cs="Times New Roman"/>
          <w:color w:val="000090"/>
          <w:sz w:val="24"/>
          <w:szCs w:val="24"/>
        </w:rPr>
        <w:t xml:space="preserve"> à effectuer des </w:t>
      </w:r>
      <w:r w:rsidR="005448F9" w:rsidRPr="00422070">
        <w:rPr>
          <w:rFonts w:ascii="Times New Roman" w:hAnsi="Times New Roman" w:cs="Times New Roman"/>
          <w:i/>
          <w:color w:val="000090"/>
          <w:sz w:val="24"/>
          <w:szCs w:val="24"/>
          <w:u w:val="single"/>
        </w:rPr>
        <w:t>ping</w:t>
      </w:r>
      <w:r w:rsidR="005448F9" w:rsidRPr="00422070">
        <w:rPr>
          <w:rFonts w:ascii="Times New Roman" w:hAnsi="Times New Roman" w:cs="Times New Roman"/>
          <w:color w:val="000090"/>
          <w:sz w:val="24"/>
          <w:szCs w:val="24"/>
        </w:rPr>
        <w:t xml:space="preserve"> sortants, et donc à recevoir les réponses </w:t>
      </w:r>
      <w:r w:rsidR="005448F9" w:rsidRPr="00422070">
        <w:rPr>
          <w:rFonts w:ascii="Times New Roman" w:hAnsi="Times New Roman" w:cs="Times New Roman"/>
          <w:i/>
          <w:iCs/>
          <w:color w:val="000090"/>
          <w:sz w:val="24"/>
          <w:szCs w:val="24"/>
        </w:rPr>
        <w:t>du reste du monde</w:t>
      </w:r>
      <w:r>
        <w:rPr>
          <w:rFonts w:ascii="Times New Roman" w:hAnsi="Times New Roman" w:cs="Times New Roman"/>
          <w:i/>
          <w:iCs/>
          <w:color w:val="000090"/>
          <w:sz w:val="24"/>
          <w:szCs w:val="24"/>
        </w:rPr>
        <w:t>.</w:t>
      </w:r>
    </w:p>
    <w:p w14:paraId="3DA7991C" w14:textId="77777777" w:rsidR="005448F9" w:rsidRPr="00422070" w:rsidRDefault="005448F9" w:rsidP="005448F9">
      <w:pPr>
        <w:rPr>
          <w:rFonts w:ascii="Times New Roman" w:hAnsi="Times New Roman" w:cs="Times New Roman"/>
          <w:color w:val="000090"/>
          <w:sz w:val="24"/>
          <w:szCs w:val="24"/>
        </w:rPr>
      </w:pPr>
    </w:p>
    <w:p w14:paraId="61A9A8BA"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NB : Ce cahier des charges n'est pas sans nous rappeler, même si ce n'est pas exactement la même chose, les communications TCP pour lesquelles on ne voulait autoriser que les réponses aux requêtes émises.</w:t>
      </w:r>
    </w:p>
    <w:p w14:paraId="44BAD471" w14:textId="77777777" w:rsidR="005448F9" w:rsidRPr="00422070" w:rsidRDefault="005448F9" w:rsidP="005448F9">
      <w:pPr>
        <w:rPr>
          <w:rFonts w:ascii="Times New Roman" w:hAnsi="Times New Roman" w:cs="Times New Roman"/>
          <w:color w:val="000090"/>
          <w:sz w:val="24"/>
          <w:szCs w:val="24"/>
        </w:rPr>
      </w:pPr>
    </w:p>
    <w:p w14:paraId="4E74C9F8" w14:textId="77777777" w:rsidR="005448F9" w:rsidRPr="00422070" w:rsidRDefault="005448F9" w:rsidP="005448F9">
      <w:pPr>
        <w:rPr>
          <w:rFonts w:ascii="Times New Roman" w:hAnsi="Times New Roman" w:cs="Times New Roman"/>
          <w:color w:val="000090"/>
          <w:sz w:val="24"/>
          <w:szCs w:val="24"/>
        </w:rPr>
      </w:pPr>
    </w:p>
    <w:p w14:paraId="7174FD8A" w14:textId="77777777" w:rsidR="005448F9" w:rsidRPr="00422070" w:rsidRDefault="005448F9" w:rsidP="005448F9">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t xml:space="preserve">Mise en </w:t>
      </w:r>
      <w:r w:rsidR="00BA2514" w:rsidRPr="00BA2514">
        <w:rPr>
          <w:rFonts w:ascii="Times New Roman" w:hAnsi="Times New Roman" w:cs="Times New Roman"/>
          <w:b/>
          <w:bCs/>
          <w:color w:val="000090"/>
          <w:sz w:val="27"/>
          <w:szCs w:val="27"/>
        </w:rPr>
        <w:t>œuvre</w:t>
      </w:r>
      <w:r w:rsidRPr="00422070">
        <w:rPr>
          <w:rFonts w:ascii="Times New Roman" w:hAnsi="Times New Roman" w:cs="Times New Roman"/>
          <w:b/>
          <w:bCs/>
          <w:color w:val="000090"/>
          <w:sz w:val="27"/>
          <w:szCs w:val="27"/>
        </w:rPr>
        <w:t xml:space="preserve"> du filtrage</w:t>
      </w:r>
    </w:p>
    <w:p w14:paraId="302F9E28" w14:textId="77777777" w:rsidR="005448F9" w:rsidRPr="00422070" w:rsidRDefault="005448F9" w:rsidP="005448F9">
      <w:pPr>
        <w:rPr>
          <w:rFonts w:ascii="Times New Roman" w:hAnsi="Times New Roman" w:cs="Times New Roman"/>
          <w:color w:val="000090"/>
          <w:sz w:val="24"/>
          <w:szCs w:val="24"/>
        </w:rPr>
      </w:pPr>
    </w:p>
    <w:p w14:paraId="2DD3244C" w14:textId="77777777" w:rsidR="005448F9" w:rsidRPr="00422070" w:rsidRDefault="005448F9" w:rsidP="005448F9">
      <w:pPr>
        <w:rPr>
          <w:color w:val="000090"/>
        </w:rPr>
      </w:pPr>
      <w:r w:rsidRPr="00422070">
        <w:rPr>
          <w:rFonts w:ascii="Times New Roman" w:hAnsi="Times New Roman" w:cs="Times New Roman"/>
          <w:color w:val="000090"/>
          <w:sz w:val="24"/>
          <w:szCs w:val="24"/>
        </w:rPr>
        <w:t xml:space="preserve">ICMP est un protocole, au même titre que TCP ou UDP, donc pas de souci de ce </w:t>
      </w:r>
      <w:proofErr w:type="spellStart"/>
      <w:r w:rsidRPr="00422070">
        <w:rPr>
          <w:rFonts w:ascii="Times New Roman" w:hAnsi="Times New Roman" w:cs="Times New Roman"/>
          <w:color w:val="000090"/>
          <w:sz w:val="24"/>
          <w:szCs w:val="24"/>
        </w:rPr>
        <w:t>côté là</w:t>
      </w:r>
      <w:proofErr w:type="spellEnd"/>
      <w:r w:rsidRPr="00422070">
        <w:rPr>
          <w:rFonts w:ascii="Times New Roman" w:hAnsi="Times New Roman" w:cs="Times New Roman"/>
          <w:color w:val="000090"/>
          <w:sz w:val="24"/>
          <w:szCs w:val="24"/>
        </w:rPr>
        <w:t xml:space="preserve">. Par contre il nous faut différencier les demandes et les réponses. Et il existe effectivement des mots-clés pour cela, autorisés par les </w:t>
      </w:r>
      <w:proofErr w:type="spellStart"/>
      <w:r w:rsidRPr="00422070">
        <w:rPr>
          <w:rFonts w:ascii="Times New Roman" w:hAnsi="Times New Roman" w:cs="Times New Roman"/>
          <w:i/>
          <w:color w:val="000090"/>
          <w:sz w:val="24"/>
          <w:szCs w:val="24"/>
        </w:rPr>
        <w:t>access-lists</w:t>
      </w:r>
      <w:proofErr w:type="spellEnd"/>
      <w:r w:rsidRPr="00422070">
        <w:rPr>
          <w:rFonts w:ascii="Times New Roman" w:hAnsi="Times New Roman" w:cs="Times New Roman"/>
          <w:color w:val="000090"/>
          <w:sz w:val="24"/>
          <w:szCs w:val="24"/>
        </w:rPr>
        <w:t xml:space="preserve"> CISCO.</w:t>
      </w:r>
    </w:p>
    <w:p w14:paraId="18244131" w14:textId="77777777" w:rsidR="005448F9" w:rsidRPr="00422070" w:rsidRDefault="005448F9" w:rsidP="005448F9">
      <w:pPr>
        <w:rPr>
          <w:rFonts w:ascii="Times New Roman" w:hAnsi="Times New Roman" w:cs="Times New Roman"/>
          <w:color w:val="000090"/>
          <w:sz w:val="24"/>
          <w:szCs w:val="24"/>
        </w:rPr>
      </w:pPr>
    </w:p>
    <w:p w14:paraId="41E5B683" w14:textId="77777777" w:rsidR="0033631D" w:rsidRDefault="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Il nous reste ensuite à savoir où placer les nouvelles règles éventuellement nécessaires :</w:t>
      </w:r>
    </w:p>
    <w:p w14:paraId="2497A4E5" w14:textId="77777777" w:rsidR="0033631D" w:rsidRDefault="005448F9">
      <w:pPr>
        <w:numPr>
          <w:ilvl w:val="0"/>
          <w:numId w:val="29"/>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En sortie de l'interface se0/0/0, </w:t>
      </w:r>
      <w:proofErr w:type="gramStart"/>
      <w:r w:rsidRPr="00422070">
        <w:rPr>
          <w:rFonts w:ascii="Times New Roman" w:hAnsi="Times New Roman" w:cs="Times New Roman"/>
          <w:color w:val="000090"/>
          <w:sz w:val="24"/>
          <w:szCs w:val="24"/>
        </w:rPr>
        <w:t xml:space="preserve">les </w:t>
      </w:r>
      <w:r w:rsidR="001538CE">
        <w:rPr>
          <w:rFonts w:ascii="Times New Roman" w:hAnsi="Times New Roman" w:cs="Times New Roman"/>
          <w:color w:val="000090"/>
          <w:sz w:val="24"/>
          <w:szCs w:val="24"/>
        </w:rPr>
        <w:t>ping</w:t>
      </w:r>
      <w:proofErr w:type="gramEnd"/>
      <w:r w:rsidRPr="00422070">
        <w:rPr>
          <w:rFonts w:ascii="Times New Roman" w:hAnsi="Times New Roman" w:cs="Times New Roman"/>
          <w:color w:val="000090"/>
          <w:sz w:val="24"/>
          <w:szCs w:val="24"/>
        </w:rPr>
        <w:t xml:space="preserve"> sont déjà autorisés, sauf vers les réseaux </w:t>
      </w:r>
      <w:r w:rsidRPr="00422070">
        <w:rPr>
          <w:rFonts w:ascii="Times New Roman" w:hAnsi="Times New Roman" w:cs="Times New Roman"/>
          <w:b/>
          <w:color w:val="000090"/>
          <w:sz w:val="24"/>
          <w:szCs w:val="24"/>
        </w:rPr>
        <w:t>violette.com</w:t>
      </w:r>
      <w:r w:rsidRPr="00422070">
        <w:rPr>
          <w:rFonts w:ascii="Times New Roman" w:hAnsi="Times New Roman" w:cs="Times New Roman"/>
          <w:color w:val="000090"/>
          <w:sz w:val="24"/>
          <w:szCs w:val="24"/>
        </w:rPr>
        <w:t xml:space="preserve"> et </w:t>
      </w:r>
      <w:r w:rsidRPr="00422070">
        <w:rPr>
          <w:rFonts w:ascii="Times New Roman" w:hAnsi="Times New Roman" w:cs="Times New Roman"/>
          <w:b/>
          <w:color w:val="000090"/>
          <w:sz w:val="24"/>
          <w:szCs w:val="24"/>
        </w:rPr>
        <w:t>rose.com</w:t>
      </w:r>
      <w:r w:rsidRPr="00422070">
        <w:rPr>
          <w:rFonts w:ascii="Times New Roman" w:hAnsi="Times New Roman" w:cs="Times New Roman"/>
          <w:color w:val="000090"/>
          <w:sz w:val="24"/>
          <w:szCs w:val="24"/>
        </w:rPr>
        <w:t>, mais c'est volontaire.</w:t>
      </w:r>
    </w:p>
    <w:p w14:paraId="689DAED8" w14:textId="77777777" w:rsidR="0033631D" w:rsidRDefault="005448F9">
      <w:pPr>
        <w:numPr>
          <w:ilvl w:val="1"/>
          <w:numId w:val="29"/>
        </w:numPr>
        <w:ind w:left="143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En tous cas, à priori rien à modifier sur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103 (on pourrait interdire les réponses, mais si les demandes de ping sont arrêtées, c'est inutile : il n'y aura pas de réponse à donner ;-)</w:t>
      </w:r>
    </w:p>
    <w:p w14:paraId="04498384" w14:textId="77777777" w:rsidR="0033631D" w:rsidRDefault="005448F9">
      <w:pPr>
        <w:numPr>
          <w:ilvl w:val="0"/>
          <w:numId w:val="29"/>
        </w:numPr>
        <w:ind w:left="714" w:hanging="357"/>
        <w:rPr>
          <w:rFonts w:ascii="Times New Roman" w:hAnsi="Times New Roman" w:cs="Times New Roman"/>
          <w:color w:val="000090"/>
          <w:sz w:val="24"/>
          <w:szCs w:val="24"/>
        </w:rPr>
      </w:pPr>
      <w:r w:rsidRPr="00422070">
        <w:rPr>
          <w:rFonts w:ascii="Times New Roman" w:hAnsi="Times New Roman" w:cs="Times New Roman"/>
          <w:color w:val="000090"/>
          <w:sz w:val="24"/>
          <w:szCs w:val="24"/>
        </w:rPr>
        <w:t>En entrée sur l'inter</w:t>
      </w:r>
      <w:r w:rsidR="00441C55">
        <w:rPr>
          <w:rFonts w:ascii="Times New Roman" w:hAnsi="Times New Roman" w:cs="Times New Roman"/>
          <w:color w:val="000090"/>
          <w:sz w:val="24"/>
          <w:szCs w:val="24"/>
        </w:rPr>
        <w:t>f</w:t>
      </w:r>
      <w:r w:rsidRPr="00422070">
        <w:rPr>
          <w:rFonts w:ascii="Times New Roman" w:hAnsi="Times New Roman" w:cs="Times New Roman"/>
          <w:color w:val="000090"/>
          <w:sz w:val="24"/>
          <w:szCs w:val="24"/>
        </w:rPr>
        <w:t>ace se0/0/0, il faut :</w:t>
      </w:r>
    </w:p>
    <w:p w14:paraId="134719C6" w14:textId="77777777" w:rsidR="0033631D" w:rsidRDefault="005448F9">
      <w:pPr>
        <w:numPr>
          <w:ilvl w:val="1"/>
          <w:numId w:val="29"/>
        </w:numPr>
        <w:ind w:left="1434" w:hanging="357"/>
        <w:rPr>
          <w:color w:val="000090"/>
        </w:rPr>
      </w:pPr>
      <w:proofErr w:type="gramStart"/>
      <w:r w:rsidRPr="00422070">
        <w:rPr>
          <w:rFonts w:ascii="Times New Roman" w:hAnsi="Times New Roman" w:cs="Times New Roman"/>
          <w:color w:val="000090"/>
          <w:sz w:val="24"/>
          <w:szCs w:val="24"/>
        </w:rPr>
        <w:t>interdire</w:t>
      </w:r>
      <w:proofErr w:type="gramEnd"/>
      <w:r w:rsidRPr="00422070">
        <w:rPr>
          <w:rFonts w:ascii="Times New Roman" w:hAnsi="Times New Roman" w:cs="Times New Roman"/>
          <w:color w:val="000090"/>
          <w:sz w:val="24"/>
          <w:szCs w:val="24"/>
        </w:rPr>
        <w:t xml:space="preserve"> les demandes de ping</w:t>
      </w:r>
      <w:r w:rsidRPr="00422070">
        <w:rPr>
          <w:color w:val="000090"/>
        </w:rPr>
        <w:t>.</w:t>
      </w:r>
    </w:p>
    <w:p w14:paraId="29B48AF6" w14:textId="77777777" w:rsidR="0033631D" w:rsidRDefault="005448F9">
      <w:pPr>
        <w:numPr>
          <w:ilvl w:val="1"/>
          <w:numId w:val="29"/>
        </w:numPr>
        <w:ind w:left="1434" w:hanging="357"/>
        <w:rPr>
          <w:color w:val="000090"/>
        </w:rPr>
      </w:pPr>
      <w:proofErr w:type="gramStart"/>
      <w:r w:rsidRPr="00422070">
        <w:rPr>
          <w:rFonts w:ascii="Times New Roman" w:hAnsi="Times New Roman" w:cs="Times New Roman"/>
          <w:color w:val="000090"/>
          <w:sz w:val="24"/>
          <w:szCs w:val="24"/>
        </w:rPr>
        <w:t>autoriser</w:t>
      </w:r>
      <w:proofErr w:type="gramEnd"/>
      <w:r w:rsidRPr="00422070">
        <w:rPr>
          <w:rFonts w:ascii="Times New Roman" w:hAnsi="Times New Roman" w:cs="Times New Roman"/>
          <w:color w:val="000090"/>
          <w:sz w:val="24"/>
          <w:szCs w:val="24"/>
        </w:rPr>
        <w:t xml:space="preserve"> les réponses de ping.</w:t>
      </w:r>
    </w:p>
    <w:p w14:paraId="0E43C488" w14:textId="77777777" w:rsidR="0033631D" w:rsidRDefault="005448F9">
      <w:pPr>
        <w:spacing w:after="240"/>
        <w:rPr>
          <w:rFonts w:ascii="Times New Roman" w:hAnsi="Times New Roman" w:cs="Times New Roman"/>
          <w:color w:val="000090"/>
          <w:sz w:val="24"/>
          <w:szCs w:val="24"/>
        </w:rPr>
      </w:pPr>
      <w:r w:rsidRPr="00422070">
        <w:rPr>
          <w:rFonts w:ascii="Times New Roman" w:hAnsi="Times New Roman" w:cs="Times New Roman"/>
          <w:color w:val="000090"/>
          <w:sz w:val="24"/>
          <w:szCs w:val="24"/>
        </w:rPr>
        <w:t>Il s'agit donc de l'</w:t>
      </w:r>
      <w:proofErr w:type="spellStart"/>
      <w:r w:rsidRPr="00422070">
        <w:rPr>
          <w:rFonts w:ascii="Times New Roman" w:hAnsi="Times New Roman" w:cs="Times New Roman"/>
          <w:color w:val="000090"/>
          <w:sz w:val="24"/>
          <w:szCs w:val="24"/>
        </w:rPr>
        <w:t>access-list</w:t>
      </w:r>
      <w:proofErr w:type="spellEnd"/>
      <w:r w:rsidRPr="00422070">
        <w:rPr>
          <w:rFonts w:ascii="Times New Roman" w:hAnsi="Times New Roman" w:cs="Times New Roman"/>
          <w:color w:val="000090"/>
          <w:sz w:val="24"/>
          <w:szCs w:val="24"/>
        </w:rPr>
        <w:t xml:space="preserve"> </w:t>
      </w:r>
      <w:r w:rsidRPr="00422070">
        <w:rPr>
          <w:rFonts w:ascii="Times New Roman" w:hAnsi="Times New Roman" w:cs="Times New Roman"/>
          <w:b/>
          <w:color w:val="000090"/>
          <w:sz w:val="24"/>
          <w:szCs w:val="24"/>
        </w:rPr>
        <w:t>102</w:t>
      </w:r>
      <w:r w:rsidRPr="00422070">
        <w:rPr>
          <w:rFonts w:ascii="Times New Roman" w:hAnsi="Times New Roman" w:cs="Times New Roman"/>
          <w:color w:val="000090"/>
          <w:sz w:val="24"/>
          <w:szCs w:val="24"/>
        </w:rPr>
        <w:t xml:space="preserve"> qui contient actuellement 2 règles :</w:t>
      </w:r>
    </w:p>
    <w:p w14:paraId="58D73B9E" w14:textId="77777777" w:rsidR="0033631D" w:rsidRDefault="005448F9">
      <w:pPr>
        <w:ind w:left="436"/>
        <w:rPr>
          <w:rFonts w:ascii="Times New Roman" w:hAnsi="Times New Roman" w:cs="Times New Roman"/>
          <w:color w:val="000090"/>
          <w:sz w:val="24"/>
          <w:szCs w:val="24"/>
          <w:lang w:val="en-US"/>
        </w:rPr>
      </w:pPr>
      <w:r w:rsidRPr="00422070">
        <w:rPr>
          <w:rFonts w:ascii="Times New Roman" w:hAnsi="Times New Roman" w:cs="Times New Roman"/>
          <w:color w:val="000090"/>
          <w:sz w:val="24"/>
          <w:szCs w:val="24"/>
          <w:lang w:val="en-US"/>
        </w:rPr>
        <w:t>Extended IP access list 102</w:t>
      </w:r>
    </w:p>
    <w:p w14:paraId="54170EAA" w14:textId="77777777" w:rsidR="0033631D" w:rsidRDefault="005448F9">
      <w:pPr>
        <w:ind w:left="436"/>
        <w:rPr>
          <w:rFonts w:ascii="Times New Roman" w:hAnsi="Times New Roman" w:cs="Times New Roman"/>
          <w:color w:val="000090"/>
          <w:sz w:val="24"/>
          <w:szCs w:val="24"/>
          <w:lang w:val="en-US"/>
        </w:rPr>
      </w:pPr>
      <w:r w:rsidRPr="00422070">
        <w:rPr>
          <w:rFonts w:ascii="Times New Roman" w:hAnsi="Times New Roman" w:cs="Times New Roman"/>
          <w:b/>
          <w:color w:val="000090"/>
          <w:sz w:val="24"/>
          <w:szCs w:val="24"/>
          <w:lang w:val="en-US"/>
        </w:rPr>
        <w:t>10</w:t>
      </w:r>
      <w:r w:rsidRPr="00422070">
        <w:rPr>
          <w:rFonts w:ascii="Times New Roman" w:hAnsi="Times New Roman" w:cs="Times New Roman"/>
          <w:color w:val="000090"/>
          <w:sz w:val="24"/>
          <w:szCs w:val="24"/>
          <w:lang w:val="en-US"/>
        </w:rPr>
        <w:t xml:space="preserve"> permit </w:t>
      </w:r>
      <w:proofErr w:type="spellStart"/>
      <w:r w:rsidRPr="00422070">
        <w:rPr>
          <w:rFonts w:ascii="Times New Roman" w:hAnsi="Times New Roman" w:cs="Times New Roman"/>
          <w:color w:val="000090"/>
          <w:sz w:val="24"/>
          <w:szCs w:val="24"/>
          <w:lang w:val="en-US"/>
        </w:rPr>
        <w:t>ip</w:t>
      </w:r>
      <w:proofErr w:type="spellEnd"/>
      <w:r w:rsidRPr="00422070">
        <w:rPr>
          <w:rFonts w:ascii="Times New Roman" w:hAnsi="Times New Roman" w:cs="Times New Roman"/>
          <w:color w:val="000090"/>
          <w:sz w:val="24"/>
          <w:szCs w:val="24"/>
          <w:lang w:val="en-US"/>
        </w:rPr>
        <w:t xml:space="preserve"> any 192.192.1.0 0.0.0.255 (86 match(es))</w:t>
      </w:r>
    </w:p>
    <w:p w14:paraId="139A69AD" w14:textId="77777777" w:rsidR="0033631D" w:rsidRDefault="005448F9">
      <w:pPr>
        <w:ind w:left="436"/>
        <w:rPr>
          <w:rFonts w:ascii="Times New Roman" w:hAnsi="Times New Roman" w:cs="Times New Roman"/>
          <w:color w:val="000090"/>
          <w:sz w:val="24"/>
          <w:szCs w:val="24"/>
          <w:lang w:val="en-US"/>
        </w:rPr>
      </w:pPr>
      <w:r w:rsidRPr="00422070">
        <w:rPr>
          <w:rFonts w:ascii="Times New Roman" w:hAnsi="Times New Roman" w:cs="Times New Roman"/>
          <w:b/>
          <w:color w:val="000090"/>
          <w:sz w:val="24"/>
          <w:szCs w:val="24"/>
          <w:lang w:val="en-US"/>
        </w:rPr>
        <w:t>20</w:t>
      </w:r>
      <w:r w:rsidRPr="00422070">
        <w:rPr>
          <w:rFonts w:ascii="Times New Roman" w:hAnsi="Times New Roman" w:cs="Times New Roman"/>
          <w:color w:val="000090"/>
          <w:sz w:val="24"/>
          <w:szCs w:val="24"/>
          <w:lang w:val="en-US"/>
        </w:rPr>
        <w:t xml:space="preserve"> permit </w:t>
      </w:r>
      <w:proofErr w:type="spellStart"/>
      <w:r w:rsidRPr="00422070">
        <w:rPr>
          <w:rFonts w:ascii="Times New Roman" w:hAnsi="Times New Roman" w:cs="Times New Roman"/>
          <w:color w:val="000090"/>
          <w:sz w:val="24"/>
          <w:szCs w:val="24"/>
          <w:lang w:val="en-US"/>
        </w:rPr>
        <w:t>udp</w:t>
      </w:r>
      <w:proofErr w:type="spellEnd"/>
      <w:r w:rsidRPr="00422070">
        <w:rPr>
          <w:rFonts w:ascii="Times New Roman" w:hAnsi="Times New Roman" w:cs="Times New Roman"/>
          <w:color w:val="000090"/>
          <w:sz w:val="24"/>
          <w:szCs w:val="24"/>
          <w:lang w:val="en-US"/>
        </w:rPr>
        <w:t xml:space="preserve"> any eq 520 any eq 520 (139 match(es))</w:t>
      </w:r>
    </w:p>
    <w:p w14:paraId="25D4C420" w14:textId="77777777" w:rsidR="0033631D" w:rsidRDefault="005448F9">
      <w:pPr>
        <w:rPr>
          <w:rFonts w:ascii="Times New Roman" w:hAnsi="Times New Roman" w:cs="Times New Roman"/>
          <w:color w:val="000090"/>
          <w:sz w:val="24"/>
          <w:szCs w:val="24"/>
        </w:rPr>
      </w:pPr>
      <w:r w:rsidRPr="00F77F92">
        <w:rPr>
          <w:rFonts w:ascii="Times New Roman" w:hAnsi="Times New Roman" w:cs="Times New Roman"/>
          <w:color w:val="000090"/>
          <w:sz w:val="24"/>
          <w:szCs w:val="24"/>
        </w:rPr>
        <w:br/>
      </w:r>
      <w:r w:rsidRPr="00422070">
        <w:rPr>
          <w:rFonts w:ascii="Times New Roman" w:hAnsi="Times New Roman" w:cs="Times New Roman"/>
          <w:color w:val="000090"/>
          <w:sz w:val="24"/>
          <w:szCs w:val="24"/>
        </w:rPr>
        <w:t xml:space="preserve">Si </w:t>
      </w:r>
      <w:proofErr w:type="gramStart"/>
      <w:r w:rsidRPr="00422070">
        <w:rPr>
          <w:rFonts w:ascii="Times New Roman" w:hAnsi="Times New Roman" w:cs="Times New Roman"/>
          <w:color w:val="000090"/>
          <w:sz w:val="24"/>
          <w:szCs w:val="24"/>
        </w:rPr>
        <w:t xml:space="preserve">les </w:t>
      </w:r>
      <w:r w:rsidR="001538CE">
        <w:rPr>
          <w:rFonts w:ascii="Times New Roman" w:hAnsi="Times New Roman" w:cs="Times New Roman"/>
          <w:color w:val="000090"/>
          <w:sz w:val="24"/>
          <w:szCs w:val="24"/>
        </w:rPr>
        <w:t>ping</w:t>
      </w:r>
      <w:proofErr w:type="gramEnd"/>
      <w:r w:rsidRPr="00422070">
        <w:rPr>
          <w:rFonts w:ascii="Times New Roman" w:hAnsi="Times New Roman" w:cs="Times New Roman"/>
          <w:color w:val="000090"/>
          <w:sz w:val="24"/>
          <w:szCs w:val="24"/>
        </w:rPr>
        <w:t xml:space="preserve"> sont autorisés, c'est qu'ils sont inclus dans la 1ère règle qui concerne tout IP. Il faut donc ajouter les règles nécessaires avant la règle n° 10. On peut préciser plus ou moins la règle, en fonction ce qui est déjà paramétré, donc il n'y a pas qu'une seule possibilité.</w:t>
      </w:r>
      <w:r w:rsidRPr="00422070">
        <w:rPr>
          <w:rFonts w:ascii="Times New Roman" w:hAnsi="Times New Roman" w:cs="Times New Roman"/>
          <w:color w:val="000090"/>
          <w:sz w:val="24"/>
          <w:szCs w:val="24"/>
        </w:rPr>
        <w:br/>
        <w:t>Mais il faut forcément interdire les requêtes ICMP entrantes avant la règle 10, par exemple en 5.</w:t>
      </w:r>
      <w:r w:rsidRPr="00422070">
        <w:rPr>
          <w:rFonts w:ascii="Times New Roman" w:hAnsi="Times New Roman" w:cs="Times New Roman"/>
          <w:color w:val="000090"/>
          <w:sz w:val="24"/>
          <w:szCs w:val="24"/>
        </w:rPr>
        <w:br/>
      </w:r>
      <w:r w:rsidRPr="00422070">
        <w:rPr>
          <w:rFonts w:ascii="Times New Roman" w:hAnsi="Times New Roman" w:cs="Times New Roman"/>
          <w:color w:val="000090"/>
          <w:sz w:val="24"/>
          <w:szCs w:val="24"/>
        </w:rPr>
        <w:br/>
        <w:t>On modifie donc la règle en insérant une nouvelle règle.</w:t>
      </w:r>
    </w:p>
    <w:p w14:paraId="6E74D4E4" w14:textId="77777777" w:rsidR="005448F9" w:rsidRPr="00422070" w:rsidRDefault="005448F9" w:rsidP="005448F9">
      <w:pPr>
        <w:rPr>
          <w:color w:val="000090"/>
        </w:rPr>
      </w:pPr>
    </w:p>
    <w:p w14:paraId="131823CB"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proofErr w:type="spellStart"/>
      <w:r w:rsidRPr="0048354B">
        <w:rPr>
          <w:rFonts w:ascii="Times New Roman" w:hAnsi="Times New Roman" w:cs="Times New Roman"/>
          <w:b/>
          <w:bCs/>
          <w:color w:val="660000"/>
          <w:sz w:val="24"/>
          <w:szCs w:val="24"/>
          <w:lang w:val="en-US"/>
        </w:rPr>
        <w:t>ip</w:t>
      </w:r>
      <w:proofErr w:type="spellEnd"/>
      <w:r w:rsidRPr="0048354B">
        <w:rPr>
          <w:rFonts w:ascii="Times New Roman" w:hAnsi="Times New Roman" w:cs="Times New Roman"/>
          <w:b/>
          <w:bCs/>
          <w:color w:val="660000"/>
          <w:sz w:val="24"/>
          <w:szCs w:val="24"/>
          <w:lang w:val="en-US"/>
        </w:rPr>
        <w:t xml:space="preserve"> access-list extended 102</w:t>
      </w:r>
      <w:r w:rsidRPr="0048354B">
        <w:rPr>
          <w:rFonts w:ascii="Times New Roman" w:hAnsi="Times New Roman" w:cs="Times New Roman"/>
          <w:sz w:val="24"/>
          <w:szCs w:val="24"/>
          <w:lang w:val="en-US"/>
        </w:rPr>
        <w:t xml:space="preserve"> </w:t>
      </w:r>
    </w:p>
    <w:p w14:paraId="2021EB0E"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 xml:space="preserve">Router1(conf)# </w:t>
      </w:r>
      <w:r w:rsidRPr="0048354B">
        <w:rPr>
          <w:rFonts w:ascii="Times New Roman" w:hAnsi="Times New Roman" w:cs="Times New Roman"/>
          <w:b/>
          <w:bCs/>
          <w:color w:val="660000"/>
          <w:sz w:val="24"/>
          <w:szCs w:val="24"/>
          <w:lang w:val="en-US"/>
        </w:rPr>
        <w:t xml:space="preserve">5 deny </w:t>
      </w:r>
      <w:proofErr w:type="spellStart"/>
      <w:r w:rsidRPr="0048354B">
        <w:rPr>
          <w:rFonts w:ascii="Times New Roman" w:hAnsi="Times New Roman" w:cs="Times New Roman"/>
          <w:b/>
          <w:bCs/>
          <w:color w:val="660000"/>
          <w:sz w:val="24"/>
          <w:szCs w:val="24"/>
          <w:lang w:val="en-US"/>
        </w:rPr>
        <w:t>icmp</w:t>
      </w:r>
      <w:proofErr w:type="spellEnd"/>
      <w:r w:rsidRPr="0048354B">
        <w:rPr>
          <w:rFonts w:ascii="Times New Roman" w:hAnsi="Times New Roman" w:cs="Times New Roman"/>
          <w:b/>
          <w:bCs/>
          <w:color w:val="660000"/>
          <w:sz w:val="24"/>
          <w:szCs w:val="24"/>
          <w:lang w:val="en-US"/>
        </w:rPr>
        <w:t xml:space="preserve"> any 192.192.1.0 0.0.0.</w:t>
      </w:r>
      <w:proofErr w:type="gramStart"/>
      <w:r w:rsidRPr="0048354B">
        <w:rPr>
          <w:rFonts w:ascii="Times New Roman" w:hAnsi="Times New Roman" w:cs="Times New Roman"/>
          <w:b/>
          <w:bCs/>
          <w:color w:val="660000"/>
          <w:sz w:val="24"/>
          <w:szCs w:val="24"/>
          <w:lang w:val="en-US"/>
        </w:rPr>
        <w:t>255 ?</w:t>
      </w:r>
      <w:proofErr w:type="gramEnd"/>
      <w:r w:rsidRPr="0048354B">
        <w:rPr>
          <w:rFonts w:ascii="Times New Roman" w:hAnsi="Times New Roman" w:cs="Times New Roman"/>
          <w:b/>
          <w:bCs/>
          <w:color w:val="660000"/>
          <w:sz w:val="24"/>
          <w:szCs w:val="24"/>
          <w:lang w:val="en-US"/>
        </w:rPr>
        <w:t xml:space="preserve"> </w:t>
      </w:r>
    </w:p>
    <w:p w14:paraId="5043366D" w14:textId="77777777" w:rsidR="00211D0C" w:rsidRPr="00403034" w:rsidRDefault="00211D0C" w:rsidP="005448F9">
      <w:pPr>
        <w:rPr>
          <w:rFonts w:ascii="Times New Roman" w:hAnsi="Times New Roman" w:cs="Times New Roman"/>
          <w:color w:val="3333FF"/>
          <w:sz w:val="24"/>
          <w:szCs w:val="24"/>
          <w:lang w:val="en-US"/>
        </w:rPr>
      </w:pPr>
    </w:p>
    <w:p w14:paraId="3D8BD23C"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lastRenderedPageBreak/>
        <w:t xml:space="preserve">Le ? nous permet de connaître les options </w:t>
      </w:r>
      <w:proofErr w:type="spellStart"/>
      <w:r w:rsidRPr="00422070">
        <w:rPr>
          <w:rFonts w:ascii="Times New Roman" w:hAnsi="Times New Roman" w:cs="Times New Roman"/>
          <w:color w:val="000090"/>
          <w:sz w:val="24"/>
          <w:szCs w:val="24"/>
        </w:rPr>
        <w:t>icmp</w:t>
      </w:r>
      <w:proofErr w:type="spellEnd"/>
      <w:r w:rsidR="00BA2514">
        <w:rPr>
          <w:rFonts w:ascii="Times New Roman" w:hAnsi="Times New Roman" w:cs="Times New Roman"/>
          <w:color w:val="000090"/>
          <w:sz w:val="24"/>
          <w:szCs w:val="24"/>
        </w:rPr>
        <w:t>.</w:t>
      </w:r>
    </w:p>
    <w:p w14:paraId="380D0B15" w14:textId="77777777" w:rsidR="005448F9" w:rsidRDefault="005448F9" w:rsidP="005448F9">
      <w:pPr>
        <w:rPr>
          <w:rFonts w:ascii="Times New Roman" w:hAnsi="Times New Roman" w:cs="Times New Roman"/>
          <w:sz w:val="24"/>
          <w:szCs w:val="24"/>
        </w:rPr>
      </w:pPr>
    </w:p>
    <w:p w14:paraId="676F02D0" w14:textId="77777777" w:rsidR="005448F9" w:rsidRPr="0048354B" w:rsidRDefault="005448F9" w:rsidP="005448F9">
      <w:pPr>
        <w:ind w:left="436"/>
        <w:rPr>
          <w:rFonts w:ascii="Times New Roman" w:hAnsi="Times New Roman" w:cs="Times New Roman"/>
          <w:sz w:val="24"/>
          <w:szCs w:val="24"/>
          <w:lang w:val="en-US"/>
        </w:rPr>
      </w:pPr>
      <w:r w:rsidRPr="0048354B">
        <w:rPr>
          <w:rFonts w:ascii="Times New Roman" w:hAnsi="Times New Roman" w:cs="Times New Roman"/>
          <w:sz w:val="24"/>
          <w:szCs w:val="24"/>
          <w:lang w:val="en-US"/>
        </w:rPr>
        <w:t>Router1(config-</w:t>
      </w:r>
      <w:proofErr w:type="spellStart"/>
      <w:r w:rsidRPr="0048354B">
        <w:rPr>
          <w:rFonts w:ascii="Times New Roman" w:hAnsi="Times New Roman" w:cs="Times New Roman"/>
          <w:sz w:val="24"/>
          <w:szCs w:val="24"/>
          <w:lang w:val="en-US"/>
        </w:rPr>
        <w:t>ext</w:t>
      </w:r>
      <w:proofErr w:type="spellEnd"/>
      <w:r w:rsidRPr="0048354B">
        <w:rPr>
          <w:rFonts w:ascii="Times New Roman" w:hAnsi="Times New Roman" w:cs="Times New Roman"/>
          <w:sz w:val="24"/>
          <w:szCs w:val="24"/>
          <w:lang w:val="en-US"/>
        </w:rPr>
        <w:t>-</w:t>
      </w:r>
      <w:proofErr w:type="spellStart"/>
      <w:proofErr w:type="gramStart"/>
      <w:r w:rsidRPr="0048354B">
        <w:rPr>
          <w:rFonts w:ascii="Times New Roman" w:hAnsi="Times New Roman" w:cs="Times New Roman"/>
          <w:sz w:val="24"/>
          <w:szCs w:val="24"/>
          <w:lang w:val="en-US"/>
        </w:rPr>
        <w:t>nacl</w:t>
      </w:r>
      <w:proofErr w:type="spellEnd"/>
      <w:r w:rsidRPr="0048354B">
        <w:rPr>
          <w:rFonts w:ascii="Times New Roman" w:hAnsi="Times New Roman" w:cs="Times New Roman"/>
          <w:sz w:val="24"/>
          <w:szCs w:val="24"/>
          <w:lang w:val="en-US"/>
        </w:rPr>
        <w:t>)#</w:t>
      </w:r>
      <w:proofErr w:type="gramEnd"/>
      <w:r w:rsidRPr="0048354B">
        <w:rPr>
          <w:rFonts w:ascii="Times New Roman" w:hAnsi="Times New Roman" w:cs="Times New Roman"/>
          <w:sz w:val="24"/>
          <w:szCs w:val="24"/>
          <w:lang w:val="en-US"/>
        </w:rPr>
        <w:t xml:space="preserve">5 deny </w:t>
      </w:r>
      <w:proofErr w:type="spellStart"/>
      <w:r w:rsidRPr="0048354B">
        <w:rPr>
          <w:rFonts w:ascii="Times New Roman" w:hAnsi="Times New Roman" w:cs="Times New Roman"/>
          <w:sz w:val="24"/>
          <w:szCs w:val="24"/>
          <w:lang w:val="en-US"/>
        </w:rPr>
        <w:t>icmp</w:t>
      </w:r>
      <w:proofErr w:type="spellEnd"/>
      <w:r w:rsidRPr="0048354B">
        <w:rPr>
          <w:rFonts w:ascii="Times New Roman" w:hAnsi="Times New Roman" w:cs="Times New Roman"/>
          <w:sz w:val="24"/>
          <w:szCs w:val="24"/>
          <w:lang w:val="en-US"/>
        </w:rPr>
        <w:t xml:space="preserve"> any 192.192.1.0 0.0.0.255 </w:t>
      </w:r>
      <w:r w:rsidRPr="0048354B">
        <w:rPr>
          <w:rFonts w:ascii="Times New Roman" w:hAnsi="Times New Roman" w:cs="Times New Roman"/>
          <w:b/>
          <w:bCs/>
          <w:sz w:val="24"/>
          <w:szCs w:val="24"/>
          <w:lang w:val="en-US"/>
        </w:rPr>
        <w:t>?</w:t>
      </w:r>
    </w:p>
    <w:p w14:paraId="28CBCBC4" w14:textId="77777777" w:rsidR="005448F9" w:rsidRPr="0048354B" w:rsidRDefault="005448F9" w:rsidP="00441C55">
      <w:pPr>
        <w:ind w:left="851"/>
        <w:rPr>
          <w:rFonts w:ascii="Times New Roman" w:hAnsi="Times New Roman" w:cs="Times New Roman"/>
          <w:sz w:val="24"/>
          <w:szCs w:val="24"/>
          <w:lang w:val="en-US"/>
        </w:rPr>
      </w:pPr>
      <w:r w:rsidRPr="0048354B">
        <w:rPr>
          <w:rFonts w:ascii="Times New Roman" w:hAnsi="Times New Roman" w:cs="Times New Roman"/>
          <w:sz w:val="24"/>
          <w:szCs w:val="24"/>
          <w:lang w:val="en-US"/>
        </w:rPr>
        <w:t>&lt;0-256&gt; type-num</w:t>
      </w:r>
    </w:p>
    <w:p w14:paraId="2D54EEC1" w14:textId="77777777" w:rsidR="005448F9" w:rsidRPr="0048354B" w:rsidRDefault="005448F9" w:rsidP="00441C55">
      <w:pPr>
        <w:ind w:left="851"/>
        <w:rPr>
          <w:rFonts w:ascii="Times New Roman" w:hAnsi="Times New Roman" w:cs="Times New Roman"/>
          <w:sz w:val="24"/>
          <w:szCs w:val="24"/>
          <w:lang w:val="en-US"/>
        </w:rPr>
      </w:pPr>
      <w:r w:rsidRPr="0048354B">
        <w:rPr>
          <w:rFonts w:ascii="Times New Roman" w:hAnsi="Times New Roman" w:cs="Times New Roman"/>
          <w:sz w:val="24"/>
          <w:szCs w:val="24"/>
          <w:lang w:val="en-US"/>
        </w:rPr>
        <w:t>echo                                Echo (ping)</w:t>
      </w:r>
    </w:p>
    <w:p w14:paraId="2E581FB5" w14:textId="77777777" w:rsidR="005448F9" w:rsidRPr="0048354B" w:rsidRDefault="005448F9" w:rsidP="00441C55">
      <w:pPr>
        <w:ind w:left="851"/>
        <w:rPr>
          <w:rFonts w:ascii="Times New Roman" w:hAnsi="Times New Roman" w:cs="Times New Roman"/>
          <w:sz w:val="24"/>
          <w:szCs w:val="24"/>
          <w:lang w:val="en-US"/>
        </w:rPr>
      </w:pPr>
      <w:r w:rsidRPr="0048354B">
        <w:rPr>
          <w:rFonts w:ascii="Times New Roman" w:hAnsi="Times New Roman" w:cs="Times New Roman"/>
          <w:sz w:val="24"/>
          <w:szCs w:val="24"/>
          <w:lang w:val="en-US"/>
        </w:rPr>
        <w:t>echo-reply                      Echo reply</w:t>
      </w:r>
    </w:p>
    <w:p w14:paraId="05C52212" w14:textId="77777777" w:rsidR="005448F9" w:rsidRPr="00F77F92" w:rsidRDefault="00DF676B" w:rsidP="00441C55">
      <w:pPr>
        <w:ind w:left="851"/>
        <w:rPr>
          <w:rFonts w:ascii="Times New Roman" w:hAnsi="Times New Roman" w:cs="Times New Roman"/>
          <w:sz w:val="24"/>
          <w:szCs w:val="24"/>
          <w:lang w:val="en-GB"/>
        </w:rPr>
      </w:pPr>
      <w:r w:rsidRPr="00F77F92">
        <w:rPr>
          <w:rFonts w:ascii="Times New Roman" w:hAnsi="Times New Roman" w:cs="Times New Roman"/>
          <w:sz w:val="24"/>
          <w:szCs w:val="24"/>
          <w:lang w:val="en-GB"/>
        </w:rPr>
        <w:t>host-unreachable            Host unreachable</w:t>
      </w:r>
    </w:p>
    <w:p w14:paraId="76B8D2AB" w14:textId="77777777" w:rsidR="005448F9" w:rsidRDefault="005448F9" w:rsidP="00441C55">
      <w:pPr>
        <w:ind w:left="851"/>
        <w:rPr>
          <w:rFonts w:ascii="Times New Roman" w:hAnsi="Times New Roman" w:cs="Times New Roman"/>
          <w:sz w:val="24"/>
          <w:szCs w:val="24"/>
        </w:rPr>
      </w:pPr>
      <w:proofErr w:type="gramStart"/>
      <w:r>
        <w:rPr>
          <w:rFonts w:ascii="Times New Roman" w:hAnsi="Times New Roman" w:cs="Times New Roman"/>
          <w:sz w:val="24"/>
          <w:szCs w:val="24"/>
        </w:rPr>
        <w:t>net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unreachable</w:t>
      </w:r>
      <w:proofErr w:type="spellEnd"/>
      <w:r>
        <w:rPr>
          <w:rFonts w:ascii="Times New Roman" w:hAnsi="Times New Roman" w:cs="Times New Roman"/>
          <w:sz w:val="24"/>
          <w:szCs w:val="24"/>
        </w:rPr>
        <w:t xml:space="preserve">              Net </w:t>
      </w:r>
      <w:proofErr w:type="spellStart"/>
      <w:r>
        <w:rPr>
          <w:rFonts w:ascii="Times New Roman" w:hAnsi="Times New Roman" w:cs="Times New Roman"/>
          <w:sz w:val="24"/>
          <w:szCs w:val="24"/>
        </w:rPr>
        <w:t>unreachable</w:t>
      </w:r>
      <w:proofErr w:type="spellEnd"/>
    </w:p>
    <w:p w14:paraId="2B76EAED" w14:textId="77777777" w:rsidR="005448F9" w:rsidRDefault="005448F9" w:rsidP="00441C55">
      <w:pPr>
        <w:ind w:left="851"/>
        <w:rPr>
          <w:rFonts w:ascii="Times New Roman" w:hAnsi="Times New Roman" w:cs="Times New Roman"/>
          <w:sz w:val="24"/>
          <w:szCs w:val="24"/>
        </w:rPr>
      </w:pPr>
      <w:proofErr w:type="gramStart"/>
      <w:r>
        <w:rPr>
          <w:rFonts w:ascii="Times New Roman" w:hAnsi="Times New Roman" w:cs="Times New Roman"/>
          <w:sz w:val="24"/>
          <w:szCs w:val="24"/>
        </w:rPr>
        <w:t>port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unreachable</w:t>
      </w:r>
      <w:proofErr w:type="spellEnd"/>
      <w:r>
        <w:rPr>
          <w:rFonts w:ascii="Times New Roman" w:hAnsi="Times New Roman" w:cs="Times New Roman"/>
          <w:sz w:val="24"/>
          <w:szCs w:val="24"/>
        </w:rPr>
        <w:t xml:space="preserve">            Port </w:t>
      </w:r>
      <w:proofErr w:type="spellStart"/>
      <w:r>
        <w:rPr>
          <w:rFonts w:ascii="Times New Roman" w:hAnsi="Times New Roman" w:cs="Times New Roman"/>
          <w:sz w:val="24"/>
          <w:szCs w:val="24"/>
        </w:rPr>
        <w:t>unreachable</w:t>
      </w:r>
      <w:proofErr w:type="spellEnd"/>
    </w:p>
    <w:p w14:paraId="0C1F42DE" w14:textId="77777777" w:rsidR="005448F9" w:rsidRPr="00403034" w:rsidRDefault="00DF676B" w:rsidP="00441C55">
      <w:pPr>
        <w:ind w:left="851"/>
        <w:rPr>
          <w:rFonts w:ascii="Times New Roman" w:hAnsi="Times New Roman" w:cs="Times New Roman"/>
          <w:sz w:val="24"/>
          <w:szCs w:val="24"/>
          <w:lang w:val="en-US"/>
        </w:rPr>
      </w:pPr>
      <w:r w:rsidRPr="00DF676B">
        <w:rPr>
          <w:rFonts w:ascii="Times New Roman" w:hAnsi="Times New Roman" w:cs="Times New Roman"/>
          <w:sz w:val="24"/>
          <w:szCs w:val="24"/>
          <w:lang w:val="en-US"/>
        </w:rPr>
        <w:t>protocol-unreachable     Protocol unreachable</w:t>
      </w:r>
    </w:p>
    <w:p w14:paraId="2654FE0A" w14:textId="77777777" w:rsidR="005448F9" w:rsidRPr="0048354B" w:rsidRDefault="005448F9" w:rsidP="00441C55">
      <w:pPr>
        <w:ind w:left="851"/>
        <w:rPr>
          <w:rFonts w:ascii="Times New Roman" w:hAnsi="Times New Roman" w:cs="Times New Roman"/>
          <w:sz w:val="24"/>
          <w:szCs w:val="24"/>
          <w:lang w:val="en-US"/>
        </w:rPr>
      </w:pPr>
      <w:proofErr w:type="spellStart"/>
      <w:r w:rsidRPr="0048354B">
        <w:rPr>
          <w:rFonts w:ascii="Times New Roman" w:hAnsi="Times New Roman" w:cs="Times New Roman"/>
          <w:sz w:val="24"/>
          <w:szCs w:val="24"/>
          <w:lang w:val="en-US"/>
        </w:rPr>
        <w:t>ttl-exceede</w:t>
      </w:r>
      <w:proofErr w:type="spellEnd"/>
      <w:r w:rsidRPr="0048354B">
        <w:rPr>
          <w:rFonts w:ascii="Times New Roman" w:hAnsi="Times New Roman" w:cs="Times New Roman"/>
          <w:sz w:val="24"/>
          <w:szCs w:val="24"/>
          <w:lang w:val="en-US"/>
        </w:rPr>
        <w:t>                     TTL exceeded</w:t>
      </w:r>
    </w:p>
    <w:p w14:paraId="25A292BC" w14:textId="77777777" w:rsidR="005448F9" w:rsidRPr="0048354B" w:rsidRDefault="005448F9" w:rsidP="00441C55">
      <w:pPr>
        <w:ind w:left="851"/>
        <w:rPr>
          <w:rFonts w:ascii="Times New Roman" w:hAnsi="Times New Roman" w:cs="Times New Roman"/>
          <w:sz w:val="24"/>
          <w:szCs w:val="24"/>
          <w:lang w:val="en-US"/>
        </w:rPr>
      </w:pPr>
      <w:r w:rsidRPr="0048354B">
        <w:rPr>
          <w:rFonts w:ascii="Times New Roman" w:hAnsi="Times New Roman" w:cs="Times New Roman"/>
          <w:sz w:val="24"/>
          <w:szCs w:val="24"/>
          <w:lang w:val="en-US"/>
        </w:rPr>
        <w:t xml:space="preserve">unreachable                   All </w:t>
      </w:r>
      <w:proofErr w:type="spellStart"/>
      <w:r w:rsidRPr="0048354B">
        <w:rPr>
          <w:rFonts w:ascii="Times New Roman" w:hAnsi="Times New Roman" w:cs="Times New Roman"/>
          <w:sz w:val="24"/>
          <w:szCs w:val="24"/>
          <w:lang w:val="en-US"/>
        </w:rPr>
        <w:t>unreachables</w:t>
      </w:r>
      <w:proofErr w:type="spellEnd"/>
    </w:p>
    <w:p w14:paraId="68E40C9D" w14:textId="77777777" w:rsidR="005448F9" w:rsidRPr="0048354B" w:rsidRDefault="005448F9" w:rsidP="00441C55">
      <w:pPr>
        <w:ind w:left="851"/>
        <w:rPr>
          <w:rFonts w:ascii="Times New Roman" w:hAnsi="Times New Roman" w:cs="Times New Roman"/>
          <w:sz w:val="24"/>
          <w:szCs w:val="24"/>
          <w:lang w:val="en-US"/>
        </w:rPr>
      </w:pPr>
      <w:r w:rsidRPr="0048354B">
        <w:rPr>
          <w:rFonts w:ascii="Times New Roman" w:hAnsi="Times New Roman" w:cs="Times New Roman"/>
          <w:sz w:val="24"/>
          <w:szCs w:val="24"/>
          <w:lang w:val="en-US"/>
        </w:rPr>
        <w:t>&lt;</w:t>
      </w:r>
      <w:proofErr w:type="spellStart"/>
      <w:r w:rsidRPr="0048354B">
        <w:rPr>
          <w:rFonts w:ascii="Times New Roman" w:hAnsi="Times New Roman" w:cs="Times New Roman"/>
          <w:sz w:val="24"/>
          <w:szCs w:val="24"/>
          <w:lang w:val="en-US"/>
        </w:rPr>
        <w:t>cr</w:t>
      </w:r>
      <w:proofErr w:type="spellEnd"/>
      <w:r w:rsidRPr="0048354B">
        <w:rPr>
          <w:rFonts w:ascii="Times New Roman" w:hAnsi="Times New Roman" w:cs="Times New Roman"/>
          <w:sz w:val="24"/>
          <w:szCs w:val="24"/>
          <w:lang w:val="en-US"/>
        </w:rPr>
        <w:t>&gt;</w:t>
      </w:r>
    </w:p>
    <w:p w14:paraId="0FC4C678" w14:textId="77777777" w:rsidR="005448F9" w:rsidRPr="0048354B" w:rsidRDefault="005448F9" w:rsidP="005448F9">
      <w:pPr>
        <w:rPr>
          <w:rFonts w:ascii="Times New Roman" w:hAnsi="Times New Roman" w:cs="Times New Roman"/>
          <w:sz w:val="24"/>
          <w:szCs w:val="24"/>
          <w:lang w:val="en-US"/>
        </w:rPr>
      </w:pPr>
    </w:p>
    <w:p w14:paraId="0AFE9E7F" w14:textId="77777777" w:rsidR="005448F9" w:rsidRPr="0048354B" w:rsidRDefault="005448F9" w:rsidP="005448F9">
      <w:pPr>
        <w:rPr>
          <w:rFonts w:ascii="Times New Roman" w:hAnsi="Times New Roman" w:cs="Times New Roman"/>
          <w:sz w:val="24"/>
          <w:szCs w:val="24"/>
          <w:lang w:val="en-US"/>
        </w:rPr>
      </w:pPr>
      <w:r w:rsidRPr="0048354B">
        <w:rPr>
          <w:rFonts w:ascii="Times New Roman" w:hAnsi="Times New Roman" w:cs="Times New Roman"/>
          <w:color w:val="660000"/>
          <w:sz w:val="24"/>
          <w:szCs w:val="24"/>
          <w:lang w:val="en-US"/>
        </w:rPr>
        <w:t>Router1(config-</w:t>
      </w:r>
      <w:proofErr w:type="spellStart"/>
      <w:r w:rsidRPr="0048354B">
        <w:rPr>
          <w:rFonts w:ascii="Times New Roman" w:hAnsi="Times New Roman" w:cs="Times New Roman"/>
          <w:color w:val="660000"/>
          <w:sz w:val="24"/>
          <w:szCs w:val="24"/>
          <w:lang w:val="en-US"/>
        </w:rPr>
        <w:t>ext</w:t>
      </w:r>
      <w:proofErr w:type="spellEnd"/>
      <w:r w:rsidRPr="0048354B">
        <w:rPr>
          <w:rFonts w:ascii="Times New Roman" w:hAnsi="Times New Roman" w:cs="Times New Roman"/>
          <w:color w:val="660000"/>
          <w:sz w:val="24"/>
          <w:szCs w:val="24"/>
          <w:lang w:val="en-US"/>
        </w:rPr>
        <w:t>-</w:t>
      </w:r>
      <w:proofErr w:type="spellStart"/>
      <w:proofErr w:type="gramStart"/>
      <w:r w:rsidRPr="0048354B">
        <w:rPr>
          <w:rFonts w:ascii="Times New Roman" w:hAnsi="Times New Roman" w:cs="Times New Roman"/>
          <w:color w:val="660000"/>
          <w:sz w:val="24"/>
          <w:szCs w:val="24"/>
          <w:lang w:val="en-US"/>
        </w:rPr>
        <w:t>nacl</w:t>
      </w:r>
      <w:proofErr w:type="spellEnd"/>
      <w:r w:rsidRPr="0048354B">
        <w:rPr>
          <w:rFonts w:ascii="Times New Roman" w:hAnsi="Times New Roman" w:cs="Times New Roman"/>
          <w:color w:val="660000"/>
          <w:sz w:val="24"/>
          <w:szCs w:val="24"/>
          <w:lang w:val="en-US"/>
        </w:rPr>
        <w:t>)#</w:t>
      </w:r>
      <w:proofErr w:type="gramEnd"/>
      <w:r w:rsidR="00834CF5">
        <w:rPr>
          <w:rFonts w:ascii="Times New Roman" w:hAnsi="Times New Roman" w:cs="Times New Roman"/>
          <w:color w:val="660000"/>
          <w:sz w:val="24"/>
          <w:szCs w:val="24"/>
          <w:lang w:val="en-US"/>
        </w:rPr>
        <w:t xml:space="preserve"> </w:t>
      </w:r>
      <w:r w:rsidRPr="0048354B">
        <w:rPr>
          <w:rFonts w:ascii="Times New Roman" w:hAnsi="Times New Roman" w:cs="Times New Roman"/>
          <w:b/>
          <w:bCs/>
          <w:color w:val="660000"/>
          <w:sz w:val="24"/>
          <w:szCs w:val="24"/>
          <w:lang w:val="en-US"/>
        </w:rPr>
        <w:t xml:space="preserve">5 deny </w:t>
      </w:r>
      <w:proofErr w:type="spellStart"/>
      <w:r w:rsidRPr="0048354B">
        <w:rPr>
          <w:rFonts w:ascii="Times New Roman" w:hAnsi="Times New Roman" w:cs="Times New Roman"/>
          <w:b/>
          <w:bCs/>
          <w:color w:val="660000"/>
          <w:sz w:val="24"/>
          <w:szCs w:val="24"/>
          <w:lang w:val="en-US"/>
        </w:rPr>
        <w:t>icmp</w:t>
      </w:r>
      <w:proofErr w:type="spellEnd"/>
      <w:r w:rsidRPr="0048354B">
        <w:rPr>
          <w:rFonts w:ascii="Times New Roman" w:hAnsi="Times New Roman" w:cs="Times New Roman"/>
          <w:b/>
          <w:bCs/>
          <w:color w:val="660000"/>
          <w:sz w:val="24"/>
          <w:szCs w:val="24"/>
          <w:lang w:val="en-US"/>
        </w:rPr>
        <w:t xml:space="preserve"> any 192.192.1.0 0.0.0.255 echo</w:t>
      </w:r>
    </w:p>
    <w:p w14:paraId="65132AC0" w14:textId="77777777" w:rsidR="005448F9" w:rsidRPr="0048354B" w:rsidRDefault="005448F9" w:rsidP="005448F9">
      <w:pPr>
        <w:rPr>
          <w:rFonts w:ascii="Times New Roman" w:hAnsi="Times New Roman" w:cs="Times New Roman"/>
          <w:sz w:val="24"/>
          <w:szCs w:val="24"/>
          <w:lang w:val="en-US"/>
        </w:rPr>
      </w:pPr>
    </w:p>
    <w:p w14:paraId="2B5C05EE"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La solution retenue a consisté à interdire uniquement les </w:t>
      </w:r>
      <w:proofErr w:type="spellStart"/>
      <w:r w:rsidRPr="00422070">
        <w:rPr>
          <w:rFonts w:ascii="Times New Roman" w:hAnsi="Times New Roman" w:cs="Times New Roman"/>
          <w:color w:val="000090"/>
          <w:sz w:val="24"/>
          <w:szCs w:val="24"/>
        </w:rPr>
        <w:t>echo</w:t>
      </w:r>
      <w:proofErr w:type="spellEnd"/>
      <w:r w:rsidRPr="00422070">
        <w:rPr>
          <w:rFonts w:ascii="Times New Roman" w:hAnsi="Times New Roman" w:cs="Times New Roman"/>
          <w:color w:val="000090"/>
          <w:sz w:val="24"/>
          <w:szCs w:val="24"/>
        </w:rPr>
        <w:t xml:space="preserve"> ICMP en entrée de s0/0/0. Les '</w:t>
      </w:r>
      <w:proofErr w:type="spellStart"/>
      <w:r w:rsidRPr="00422070">
        <w:rPr>
          <w:rFonts w:ascii="Times New Roman" w:hAnsi="Times New Roman" w:cs="Times New Roman"/>
          <w:color w:val="000090"/>
          <w:sz w:val="24"/>
          <w:szCs w:val="24"/>
        </w:rPr>
        <w:t>echo-reply</w:t>
      </w:r>
      <w:proofErr w:type="spellEnd"/>
      <w:r w:rsidRPr="00422070">
        <w:rPr>
          <w:rFonts w:ascii="Times New Roman" w:hAnsi="Times New Roman" w:cs="Times New Roman"/>
          <w:color w:val="000090"/>
          <w:sz w:val="24"/>
          <w:szCs w:val="24"/>
        </w:rPr>
        <w:t xml:space="preserve">' sont de </w:t>
      </w:r>
      <w:proofErr w:type="gramStart"/>
      <w:r w:rsidRPr="00422070">
        <w:rPr>
          <w:rFonts w:ascii="Times New Roman" w:hAnsi="Times New Roman" w:cs="Times New Roman"/>
          <w:color w:val="000090"/>
          <w:sz w:val="24"/>
          <w:szCs w:val="24"/>
        </w:rPr>
        <w:t>fait autorisés</w:t>
      </w:r>
      <w:proofErr w:type="gramEnd"/>
      <w:r w:rsidRPr="00422070">
        <w:rPr>
          <w:rFonts w:ascii="Times New Roman" w:hAnsi="Times New Roman" w:cs="Times New Roman"/>
          <w:color w:val="000090"/>
          <w:sz w:val="24"/>
          <w:szCs w:val="24"/>
        </w:rPr>
        <w:t xml:space="preserve"> par la règle 10. La règle a été insérée en 5, donc avant la règle d'autorisation en 10.</w:t>
      </w:r>
    </w:p>
    <w:p w14:paraId="045C50CF" w14:textId="77777777" w:rsidR="005448F9" w:rsidRDefault="005448F9" w:rsidP="005448F9">
      <w:pPr>
        <w:rPr>
          <w:rFonts w:ascii="Times New Roman" w:hAnsi="Times New Roman" w:cs="Times New Roman"/>
          <w:sz w:val="24"/>
          <w:szCs w:val="24"/>
        </w:rPr>
      </w:pPr>
    </w:p>
    <w:p w14:paraId="6494C467" w14:textId="77777777" w:rsidR="005448F9" w:rsidRDefault="005448F9" w:rsidP="005448F9">
      <w:pPr>
        <w:rPr>
          <w:rFonts w:ascii="Times New Roman" w:hAnsi="Times New Roman" w:cs="Times New Roman"/>
          <w:sz w:val="24"/>
          <w:szCs w:val="24"/>
        </w:rPr>
      </w:pPr>
    </w:p>
    <w:p w14:paraId="3A3F8DE4" w14:textId="77777777" w:rsidR="00211D0C" w:rsidRDefault="00211D0C">
      <w:pPr>
        <w:jc w:val="left"/>
        <w:rPr>
          <w:rFonts w:ascii="Times New Roman" w:hAnsi="Times New Roman" w:cs="Times New Roman"/>
          <w:b/>
          <w:bCs/>
          <w:color w:val="3333FF"/>
          <w:sz w:val="27"/>
          <w:szCs w:val="27"/>
        </w:rPr>
      </w:pPr>
      <w:r>
        <w:rPr>
          <w:rFonts w:ascii="Times New Roman" w:hAnsi="Times New Roman" w:cs="Times New Roman"/>
          <w:b/>
          <w:bCs/>
          <w:color w:val="3333FF"/>
          <w:sz w:val="27"/>
          <w:szCs w:val="27"/>
        </w:rPr>
        <w:br w:type="page"/>
      </w:r>
    </w:p>
    <w:p w14:paraId="333341F0" w14:textId="77777777" w:rsidR="005448F9" w:rsidRPr="00422070" w:rsidRDefault="005448F9" w:rsidP="005448F9">
      <w:pPr>
        <w:outlineLvl w:val="2"/>
        <w:rPr>
          <w:rFonts w:ascii="Times New Roman" w:hAnsi="Times New Roman" w:cs="Times New Roman"/>
          <w:b/>
          <w:bCs/>
          <w:color w:val="000090"/>
          <w:sz w:val="27"/>
          <w:szCs w:val="27"/>
        </w:rPr>
      </w:pPr>
      <w:r w:rsidRPr="00422070">
        <w:rPr>
          <w:rFonts w:ascii="Times New Roman" w:hAnsi="Times New Roman" w:cs="Times New Roman"/>
          <w:b/>
          <w:bCs/>
          <w:color w:val="000090"/>
          <w:sz w:val="27"/>
          <w:szCs w:val="27"/>
        </w:rPr>
        <w:lastRenderedPageBreak/>
        <w:t>Vérification du résultat obtenu</w:t>
      </w:r>
    </w:p>
    <w:p w14:paraId="5075736C" w14:textId="77777777" w:rsidR="005448F9" w:rsidRPr="00422070" w:rsidRDefault="005448F9" w:rsidP="005448F9">
      <w:pPr>
        <w:rPr>
          <w:rFonts w:ascii="Times New Roman" w:hAnsi="Times New Roman" w:cs="Times New Roman"/>
          <w:color w:val="000090"/>
          <w:sz w:val="24"/>
          <w:szCs w:val="24"/>
        </w:rPr>
      </w:pPr>
    </w:p>
    <w:p w14:paraId="44D9CAE7"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Il faut se souvenir que :</w:t>
      </w:r>
    </w:p>
    <w:p w14:paraId="7249E37F" w14:textId="77777777" w:rsidR="005448F9" w:rsidRPr="00422070" w:rsidRDefault="005448F9" w:rsidP="002105C7">
      <w:pPr>
        <w:numPr>
          <w:ilvl w:val="0"/>
          <w:numId w:val="30"/>
        </w:numPr>
        <w:ind w:left="714" w:hanging="357"/>
        <w:jc w:val="left"/>
        <w:rPr>
          <w:rFonts w:ascii="Times New Roman" w:hAnsi="Times New Roman" w:cs="Times New Roman"/>
          <w:color w:val="000090"/>
          <w:sz w:val="24"/>
          <w:szCs w:val="24"/>
        </w:rPr>
      </w:pPr>
      <w:proofErr w:type="gramStart"/>
      <w:r w:rsidRPr="00422070">
        <w:rPr>
          <w:rFonts w:ascii="Times New Roman" w:hAnsi="Times New Roman" w:cs="Times New Roman"/>
          <w:color w:val="000090"/>
          <w:sz w:val="24"/>
          <w:szCs w:val="24"/>
        </w:rPr>
        <w:t>Les ping</w:t>
      </w:r>
      <w:proofErr w:type="gramEnd"/>
      <w:r w:rsidRPr="00422070">
        <w:rPr>
          <w:rFonts w:ascii="Times New Roman" w:hAnsi="Times New Roman" w:cs="Times New Roman"/>
          <w:color w:val="000090"/>
          <w:sz w:val="24"/>
          <w:szCs w:val="24"/>
        </w:rPr>
        <w:t xml:space="preserve"> vers le réseau ORANGE ne sont plus autorisés, puisque l'</w:t>
      </w:r>
      <w:proofErr w:type="spellStart"/>
      <w:r w:rsidRPr="00422070">
        <w:rPr>
          <w:rFonts w:ascii="Times New Roman" w:hAnsi="Times New Roman" w:cs="Times New Roman"/>
          <w:i/>
          <w:color w:val="000090"/>
          <w:sz w:val="24"/>
          <w:szCs w:val="24"/>
        </w:rPr>
        <w:t>access-list</w:t>
      </w:r>
      <w:proofErr w:type="spellEnd"/>
      <w:r w:rsidRPr="00422070">
        <w:rPr>
          <w:rFonts w:ascii="Times New Roman" w:hAnsi="Times New Roman" w:cs="Times New Roman"/>
          <w:i/>
          <w:color w:val="000090"/>
          <w:sz w:val="24"/>
          <w:szCs w:val="24"/>
        </w:rPr>
        <w:t xml:space="preserve"> </w:t>
      </w:r>
      <w:r w:rsidRPr="00422070">
        <w:rPr>
          <w:rFonts w:ascii="Times New Roman" w:hAnsi="Times New Roman" w:cs="Times New Roman"/>
          <w:color w:val="000090"/>
          <w:sz w:val="24"/>
          <w:szCs w:val="24"/>
        </w:rPr>
        <w:t>en entrée sur ce réseau a limité les flux aux services autorisés.</w:t>
      </w:r>
    </w:p>
    <w:p w14:paraId="17A96857" w14:textId="77777777" w:rsidR="005448F9" w:rsidRPr="00422070" w:rsidRDefault="005448F9" w:rsidP="002105C7">
      <w:pPr>
        <w:numPr>
          <w:ilvl w:val="0"/>
          <w:numId w:val="30"/>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L'accès à EMERAUDE n'est pas possible pour PC1-11 puisqu'il est </w:t>
      </w:r>
      <w:r w:rsidRPr="00422070">
        <w:rPr>
          <w:rFonts w:ascii="Times New Roman" w:hAnsi="Times New Roman" w:cs="Times New Roman"/>
          <w:i/>
          <w:color w:val="000090"/>
          <w:sz w:val="24"/>
          <w:szCs w:val="24"/>
        </w:rPr>
        <w:t>blacklisté</w:t>
      </w:r>
      <w:r w:rsidRPr="00422070">
        <w:rPr>
          <w:rFonts w:ascii="Times New Roman" w:hAnsi="Times New Roman" w:cs="Times New Roman"/>
          <w:color w:val="000090"/>
          <w:sz w:val="24"/>
          <w:szCs w:val="24"/>
        </w:rPr>
        <w:t>.</w:t>
      </w:r>
    </w:p>
    <w:p w14:paraId="591485FB" w14:textId="77777777" w:rsidR="00441C55" w:rsidRDefault="00441C55" w:rsidP="005448F9">
      <w:pPr>
        <w:rPr>
          <w:rFonts w:ascii="Times New Roman" w:hAnsi="Times New Roman" w:cs="Times New Roman"/>
          <w:color w:val="000090"/>
          <w:sz w:val="24"/>
          <w:szCs w:val="24"/>
        </w:rPr>
      </w:pPr>
    </w:p>
    <w:p w14:paraId="0364C6C1"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En revanche :</w:t>
      </w:r>
    </w:p>
    <w:p w14:paraId="4C29820D" w14:textId="77777777" w:rsidR="005448F9" w:rsidRPr="00422070" w:rsidRDefault="005448F9" w:rsidP="002105C7">
      <w:pPr>
        <w:numPr>
          <w:ilvl w:val="0"/>
          <w:numId w:val="31"/>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Un ping depuis PC1-12 vers </w:t>
      </w:r>
      <w:r w:rsidRPr="00422070">
        <w:rPr>
          <w:rFonts w:ascii="Times New Roman" w:hAnsi="Times New Roman" w:cs="Times New Roman"/>
          <w:b/>
          <w:color w:val="000090"/>
          <w:sz w:val="24"/>
          <w:szCs w:val="24"/>
        </w:rPr>
        <w:t>www.emeraude.com</w:t>
      </w:r>
      <w:r w:rsidRPr="00422070">
        <w:rPr>
          <w:rFonts w:ascii="Times New Roman" w:hAnsi="Times New Roman" w:cs="Times New Roman"/>
          <w:color w:val="000090"/>
          <w:sz w:val="24"/>
          <w:szCs w:val="24"/>
        </w:rPr>
        <w:t xml:space="preserve"> devrait rester possible.</w:t>
      </w:r>
    </w:p>
    <w:p w14:paraId="6F6EFF71" w14:textId="77777777" w:rsidR="005448F9" w:rsidRPr="00422070" w:rsidRDefault="005448F9" w:rsidP="002105C7">
      <w:pPr>
        <w:numPr>
          <w:ilvl w:val="0"/>
          <w:numId w:val="31"/>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Un ping des routeurs (ex : 200.1.2.2 ou 200.2.3.3) reste possible également.</w:t>
      </w:r>
    </w:p>
    <w:p w14:paraId="104A8046" w14:textId="77777777" w:rsidR="00441C55" w:rsidRDefault="00441C55" w:rsidP="005448F9">
      <w:pPr>
        <w:rPr>
          <w:rFonts w:ascii="Times New Roman" w:hAnsi="Times New Roman" w:cs="Times New Roman"/>
          <w:color w:val="000090"/>
          <w:sz w:val="24"/>
          <w:szCs w:val="24"/>
        </w:rPr>
      </w:pPr>
    </w:p>
    <w:p w14:paraId="1527B867"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Enfin :</w:t>
      </w:r>
    </w:p>
    <w:p w14:paraId="2FD9F906" w14:textId="77777777" w:rsidR="005448F9" w:rsidRPr="00422070" w:rsidRDefault="005448F9" w:rsidP="002105C7">
      <w:pPr>
        <w:numPr>
          <w:ilvl w:val="0"/>
          <w:numId w:val="32"/>
        </w:numPr>
        <w:ind w:left="714" w:hanging="357"/>
        <w:jc w:val="left"/>
        <w:rPr>
          <w:color w:val="000090"/>
        </w:rPr>
      </w:pPr>
      <w:proofErr w:type="gramStart"/>
      <w:r w:rsidRPr="00422070">
        <w:rPr>
          <w:rFonts w:ascii="Times New Roman" w:hAnsi="Times New Roman" w:cs="Times New Roman"/>
          <w:color w:val="000090"/>
          <w:sz w:val="24"/>
          <w:szCs w:val="24"/>
        </w:rPr>
        <w:t>Les ping</w:t>
      </w:r>
      <w:proofErr w:type="gramEnd"/>
      <w:r w:rsidRPr="00422070">
        <w:rPr>
          <w:rFonts w:ascii="Times New Roman" w:hAnsi="Times New Roman" w:cs="Times New Roman"/>
          <w:color w:val="000090"/>
          <w:sz w:val="24"/>
          <w:szCs w:val="24"/>
        </w:rPr>
        <w:t xml:space="preserve"> depuis </w:t>
      </w:r>
      <w:r w:rsidRPr="00422070">
        <w:rPr>
          <w:rFonts w:ascii="Times New Roman" w:hAnsi="Times New Roman" w:cs="Times New Roman"/>
          <w:b/>
          <w:color w:val="000090"/>
          <w:sz w:val="24"/>
          <w:szCs w:val="24"/>
        </w:rPr>
        <w:t>rose.com</w:t>
      </w:r>
      <w:r w:rsidRPr="00422070">
        <w:rPr>
          <w:rFonts w:ascii="Times New Roman" w:hAnsi="Times New Roman" w:cs="Times New Roman"/>
          <w:color w:val="000090"/>
          <w:sz w:val="24"/>
          <w:szCs w:val="24"/>
        </w:rPr>
        <w:t xml:space="preserve"> et </w:t>
      </w:r>
      <w:r w:rsidRPr="00422070">
        <w:rPr>
          <w:rFonts w:ascii="Times New Roman" w:hAnsi="Times New Roman" w:cs="Times New Roman"/>
          <w:b/>
          <w:color w:val="000090"/>
          <w:sz w:val="24"/>
          <w:szCs w:val="24"/>
        </w:rPr>
        <w:t>violette.com</w:t>
      </w:r>
      <w:r w:rsidRPr="00422070">
        <w:rPr>
          <w:rFonts w:ascii="Times New Roman" w:hAnsi="Times New Roman" w:cs="Times New Roman"/>
          <w:color w:val="000090"/>
          <w:sz w:val="24"/>
          <w:szCs w:val="24"/>
        </w:rPr>
        <w:t xml:space="preserve"> n'étaient déjà plus possibles puisque la réponse ne peut pas leur parvenir du fait du filtrage sur Router1.</w:t>
      </w:r>
    </w:p>
    <w:p w14:paraId="58331818" w14:textId="77777777" w:rsidR="005448F9" w:rsidRPr="00422070" w:rsidRDefault="005448F9" w:rsidP="00441C55">
      <w:pPr>
        <w:spacing w:before="100" w:beforeAutospacing="1" w:after="100" w:afterAutospacing="1"/>
        <w:rPr>
          <w:rFonts w:ascii="Times New Roman" w:hAnsi="Times New Roman" w:cs="Times New Roman"/>
          <w:color w:val="000090"/>
          <w:sz w:val="24"/>
          <w:szCs w:val="24"/>
        </w:rPr>
      </w:pPr>
      <w:r w:rsidRPr="00422070">
        <w:rPr>
          <w:rFonts w:ascii="Times New Roman" w:hAnsi="Times New Roman" w:cs="Times New Roman"/>
          <w:color w:val="000090"/>
          <w:sz w:val="24"/>
          <w:szCs w:val="24"/>
        </w:rPr>
        <w:t>Donc la vérification ne peut se faire que :</w:t>
      </w:r>
    </w:p>
    <w:p w14:paraId="3B304469" w14:textId="77777777" w:rsidR="005448F9" w:rsidRPr="00422070" w:rsidRDefault="005448F9" w:rsidP="002105C7">
      <w:pPr>
        <w:numPr>
          <w:ilvl w:val="0"/>
          <w:numId w:val="33"/>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Entre PC1-12 et EMERAUDE pour </w:t>
      </w:r>
      <w:proofErr w:type="gramStart"/>
      <w:r w:rsidRPr="00422070">
        <w:rPr>
          <w:rFonts w:ascii="Times New Roman" w:hAnsi="Times New Roman" w:cs="Times New Roman"/>
          <w:color w:val="000090"/>
          <w:sz w:val="24"/>
          <w:szCs w:val="24"/>
        </w:rPr>
        <w:t xml:space="preserve">les </w:t>
      </w:r>
      <w:r w:rsidR="001538CE">
        <w:rPr>
          <w:rFonts w:ascii="Times New Roman" w:hAnsi="Times New Roman" w:cs="Times New Roman"/>
          <w:color w:val="000090"/>
          <w:sz w:val="24"/>
          <w:szCs w:val="24"/>
        </w:rPr>
        <w:t>ping</w:t>
      </w:r>
      <w:r w:rsidRPr="00422070">
        <w:rPr>
          <w:rFonts w:ascii="Times New Roman" w:hAnsi="Times New Roman" w:cs="Times New Roman"/>
          <w:color w:val="000090"/>
          <w:sz w:val="24"/>
          <w:szCs w:val="24"/>
        </w:rPr>
        <w:t xml:space="preserve"> sortants</w:t>
      </w:r>
      <w:proofErr w:type="gramEnd"/>
      <w:r w:rsidRPr="00422070">
        <w:rPr>
          <w:rFonts w:ascii="Times New Roman" w:hAnsi="Times New Roman" w:cs="Times New Roman"/>
          <w:color w:val="000090"/>
          <w:sz w:val="24"/>
          <w:szCs w:val="24"/>
        </w:rPr>
        <w:t xml:space="preserve"> qui devraient continuer à être </w:t>
      </w:r>
      <w:r w:rsidRPr="00422070">
        <w:rPr>
          <w:rFonts w:ascii="Times New Roman" w:hAnsi="Times New Roman" w:cs="Times New Roman"/>
          <w:color w:val="000090"/>
          <w:sz w:val="24"/>
          <w:szCs w:val="24"/>
          <w:u w:val="single"/>
        </w:rPr>
        <w:t>autorisés</w:t>
      </w:r>
      <w:r w:rsidR="009F7290" w:rsidRPr="00441C55">
        <w:rPr>
          <w:rFonts w:ascii="Times New Roman" w:hAnsi="Times New Roman" w:cs="Times New Roman"/>
          <w:color w:val="000090"/>
          <w:sz w:val="24"/>
          <w:szCs w:val="24"/>
        </w:rPr>
        <w:t>.</w:t>
      </w:r>
    </w:p>
    <w:p w14:paraId="45BD3501" w14:textId="77777777" w:rsidR="005448F9" w:rsidRPr="00422070" w:rsidRDefault="005448F9" w:rsidP="002105C7">
      <w:pPr>
        <w:numPr>
          <w:ilvl w:val="0"/>
          <w:numId w:val="33"/>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Entre COBALT et les routeurs pour </w:t>
      </w:r>
      <w:proofErr w:type="gramStart"/>
      <w:r w:rsidRPr="00422070">
        <w:rPr>
          <w:rFonts w:ascii="Times New Roman" w:hAnsi="Times New Roman" w:cs="Times New Roman"/>
          <w:color w:val="000090"/>
          <w:sz w:val="24"/>
          <w:szCs w:val="24"/>
        </w:rPr>
        <w:t xml:space="preserve">les </w:t>
      </w:r>
      <w:r w:rsidR="001538CE">
        <w:rPr>
          <w:rFonts w:ascii="Times New Roman" w:hAnsi="Times New Roman" w:cs="Times New Roman"/>
          <w:color w:val="000090"/>
          <w:sz w:val="24"/>
          <w:szCs w:val="24"/>
        </w:rPr>
        <w:t>ping</w:t>
      </w:r>
      <w:proofErr w:type="gramEnd"/>
      <w:r w:rsidRPr="00422070">
        <w:rPr>
          <w:rFonts w:ascii="Times New Roman" w:hAnsi="Times New Roman" w:cs="Times New Roman"/>
          <w:color w:val="000090"/>
          <w:sz w:val="24"/>
          <w:szCs w:val="24"/>
        </w:rPr>
        <w:t xml:space="preserve"> sortants également (qui devraient continuer à être </w:t>
      </w:r>
      <w:r w:rsidRPr="00422070">
        <w:rPr>
          <w:rFonts w:ascii="Times New Roman" w:hAnsi="Times New Roman" w:cs="Times New Roman"/>
          <w:color w:val="000090"/>
          <w:sz w:val="24"/>
          <w:szCs w:val="24"/>
          <w:u w:val="single"/>
        </w:rPr>
        <w:t>autorisés</w:t>
      </w:r>
      <w:r w:rsidRPr="00422070">
        <w:rPr>
          <w:rFonts w:ascii="Times New Roman" w:hAnsi="Times New Roman" w:cs="Times New Roman"/>
          <w:color w:val="000090"/>
          <w:sz w:val="24"/>
          <w:szCs w:val="24"/>
        </w:rPr>
        <w:t>)</w:t>
      </w:r>
      <w:r w:rsidR="009F7290">
        <w:rPr>
          <w:rFonts w:ascii="Times New Roman" w:hAnsi="Times New Roman" w:cs="Times New Roman"/>
          <w:color w:val="000090"/>
          <w:sz w:val="24"/>
          <w:szCs w:val="24"/>
        </w:rPr>
        <w:t>.</w:t>
      </w:r>
    </w:p>
    <w:p w14:paraId="06A73E6F" w14:textId="77777777" w:rsidR="005448F9" w:rsidRPr="00422070" w:rsidRDefault="005448F9" w:rsidP="002105C7">
      <w:pPr>
        <w:numPr>
          <w:ilvl w:val="0"/>
          <w:numId w:val="33"/>
        </w:numPr>
        <w:ind w:left="714" w:hanging="357"/>
        <w:jc w:val="left"/>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Depuis EMERAUDE vers COBALT, pour </w:t>
      </w:r>
      <w:proofErr w:type="gramStart"/>
      <w:r w:rsidRPr="00422070">
        <w:rPr>
          <w:rFonts w:ascii="Times New Roman" w:hAnsi="Times New Roman" w:cs="Times New Roman"/>
          <w:color w:val="000090"/>
          <w:sz w:val="24"/>
          <w:szCs w:val="24"/>
        </w:rPr>
        <w:t xml:space="preserve">les </w:t>
      </w:r>
      <w:r w:rsidR="001538CE">
        <w:rPr>
          <w:rFonts w:ascii="Times New Roman" w:hAnsi="Times New Roman" w:cs="Times New Roman"/>
          <w:color w:val="000090"/>
          <w:sz w:val="24"/>
          <w:szCs w:val="24"/>
        </w:rPr>
        <w:t>ping</w:t>
      </w:r>
      <w:r w:rsidRPr="00422070">
        <w:rPr>
          <w:rFonts w:ascii="Times New Roman" w:hAnsi="Times New Roman" w:cs="Times New Roman"/>
          <w:color w:val="000090"/>
          <w:sz w:val="24"/>
          <w:szCs w:val="24"/>
        </w:rPr>
        <w:t xml:space="preserve"> entrants</w:t>
      </w:r>
      <w:proofErr w:type="gramEnd"/>
      <w:r w:rsidRPr="00422070">
        <w:rPr>
          <w:rFonts w:ascii="Times New Roman" w:hAnsi="Times New Roman" w:cs="Times New Roman"/>
          <w:color w:val="000090"/>
          <w:sz w:val="24"/>
          <w:szCs w:val="24"/>
        </w:rPr>
        <w:t xml:space="preserve"> qui devraient maintenant être </w:t>
      </w:r>
      <w:r w:rsidRPr="00422070">
        <w:rPr>
          <w:rFonts w:ascii="Times New Roman" w:hAnsi="Times New Roman" w:cs="Times New Roman"/>
          <w:color w:val="000090"/>
          <w:sz w:val="24"/>
          <w:szCs w:val="24"/>
          <w:u w:val="single"/>
        </w:rPr>
        <w:t>bloqués</w:t>
      </w:r>
      <w:r w:rsidRPr="00422070">
        <w:rPr>
          <w:rFonts w:ascii="Times New Roman" w:hAnsi="Times New Roman" w:cs="Times New Roman"/>
          <w:color w:val="000090"/>
          <w:sz w:val="24"/>
          <w:szCs w:val="24"/>
        </w:rPr>
        <w:t>. (</w:t>
      </w:r>
      <w:proofErr w:type="gramStart"/>
      <w:r w:rsidRPr="00422070">
        <w:rPr>
          <w:rFonts w:ascii="Times New Roman" w:hAnsi="Times New Roman" w:cs="Times New Roman"/>
          <w:color w:val="000090"/>
          <w:sz w:val="24"/>
          <w:szCs w:val="24"/>
        </w:rPr>
        <w:t>ou</w:t>
      </w:r>
      <w:proofErr w:type="gramEnd"/>
      <w:r w:rsidRPr="00422070">
        <w:rPr>
          <w:rFonts w:ascii="Times New Roman" w:hAnsi="Times New Roman" w:cs="Times New Roman"/>
          <w:color w:val="000090"/>
          <w:sz w:val="24"/>
          <w:szCs w:val="24"/>
        </w:rPr>
        <w:t xml:space="preserve"> depuis un routeur)</w:t>
      </w:r>
      <w:r w:rsidR="009F7290">
        <w:rPr>
          <w:rFonts w:ascii="Times New Roman" w:hAnsi="Times New Roman" w:cs="Times New Roman"/>
          <w:color w:val="000090"/>
          <w:sz w:val="24"/>
          <w:szCs w:val="24"/>
        </w:rPr>
        <w:t>.</w:t>
      </w:r>
    </w:p>
    <w:p w14:paraId="5912DE59" w14:textId="77777777" w:rsidR="005448F9" w:rsidRDefault="005448F9" w:rsidP="005448F9">
      <w:pPr>
        <w:rPr>
          <w:rFonts w:ascii="Times New Roman" w:hAnsi="Times New Roman" w:cs="Times New Roman"/>
          <w:sz w:val="24"/>
          <w:szCs w:val="24"/>
        </w:rPr>
      </w:pPr>
    </w:p>
    <w:tbl>
      <w:tblPr>
        <w:tblW w:w="10266" w:type="dxa"/>
        <w:tblInd w:w="-22"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8" w:type="dxa"/>
          <w:bottom w:w="15" w:type="dxa"/>
          <w:right w:w="15" w:type="dxa"/>
        </w:tblCellMar>
        <w:tblLook w:val="04A0" w:firstRow="1" w:lastRow="0" w:firstColumn="1" w:lastColumn="0" w:noHBand="0" w:noVBand="1"/>
      </w:tblPr>
      <w:tblGrid>
        <w:gridCol w:w="5152"/>
        <w:gridCol w:w="5114"/>
      </w:tblGrid>
      <w:tr w:rsidR="005448F9" w14:paraId="055D5581" w14:textId="77777777" w:rsidTr="005448F9">
        <w:tc>
          <w:tcPr>
            <w:tcW w:w="5151"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43E8D4BF"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334F6A96" wp14:editId="08B8C89F">
                  <wp:extent cx="3167380" cy="2834005"/>
                  <wp:effectExtent l="0" t="0" r="0" b="0"/>
                  <wp:docPr id="30" name="Image 25" descr="71-ping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5" descr="71-pingOK.JPG"/>
                          <pic:cNvPicPr>
                            <a:picLocks noChangeAspect="1" noChangeArrowheads="1"/>
                          </pic:cNvPicPr>
                        </pic:nvPicPr>
                        <pic:blipFill>
                          <a:blip r:embed="rId39" cstate="print"/>
                          <a:stretch>
                            <a:fillRect/>
                          </a:stretch>
                        </pic:blipFill>
                        <pic:spPr bwMode="auto">
                          <a:xfrm>
                            <a:off x="0" y="0"/>
                            <a:ext cx="3167380" cy="2834005"/>
                          </a:xfrm>
                          <a:prstGeom prst="rect">
                            <a:avLst/>
                          </a:prstGeom>
                        </pic:spPr>
                      </pic:pic>
                    </a:graphicData>
                  </a:graphic>
                </wp:inline>
              </w:drawing>
            </w:r>
          </w:p>
        </w:tc>
        <w:tc>
          <w:tcPr>
            <w:tcW w:w="5114" w:type="dxa"/>
            <w:tcBorders>
              <w:top w:val="outset" w:sz="6" w:space="0" w:color="00000A"/>
              <w:left w:val="outset" w:sz="6" w:space="0" w:color="00000A"/>
              <w:bottom w:val="outset" w:sz="6" w:space="0" w:color="00000A"/>
              <w:right w:val="outset" w:sz="6" w:space="0" w:color="00000A"/>
            </w:tcBorders>
            <w:shd w:val="clear" w:color="auto" w:fill="auto"/>
            <w:tcMar>
              <w:left w:w="-8" w:type="dxa"/>
            </w:tcMar>
            <w:vAlign w:val="center"/>
          </w:tcPr>
          <w:p w14:paraId="56368A1D" w14:textId="77777777" w:rsidR="005448F9" w:rsidRDefault="005448F9" w:rsidP="005448F9">
            <w:pPr>
              <w:jc w:val="center"/>
              <w:rPr>
                <w:rFonts w:ascii="Times New Roman" w:hAnsi="Times New Roman" w:cs="Times New Roman"/>
                <w:sz w:val="24"/>
                <w:szCs w:val="24"/>
              </w:rPr>
            </w:pPr>
            <w:r>
              <w:rPr>
                <w:noProof/>
              </w:rPr>
              <w:drawing>
                <wp:inline distT="0" distB="0" distL="0" distR="0" wp14:anchorId="33F54438" wp14:editId="6346E49E">
                  <wp:extent cx="3155950" cy="2812415"/>
                  <wp:effectExtent l="0" t="0" r="0" b="0"/>
                  <wp:docPr id="31" name="Image 26" descr="72-ping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6" descr="72-pingKO.JPG"/>
                          <pic:cNvPicPr>
                            <a:picLocks noChangeAspect="1" noChangeArrowheads="1"/>
                          </pic:cNvPicPr>
                        </pic:nvPicPr>
                        <pic:blipFill>
                          <a:blip r:embed="rId40" cstate="print"/>
                          <a:stretch>
                            <a:fillRect/>
                          </a:stretch>
                        </pic:blipFill>
                        <pic:spPr bwMode="auto">
                          <a:xfrm>
                            <a:off x="0" y="0"/>
                            <a:ext cx="3155950" cy="2812415"/>
                          </a:xfrm>
                          <a:prstGeom prst="rect">
                            <a:avLst/>
                          </a:prstGeom>
                        </pic:spPr>
                      </pic:pic>
                    </a:graphicData>
                  </a:graphic>
                </wp:inline>
              </w:drawing>
            </w:r>
          </w:p>
        </w:tc>
      </w:tr>
    </w:tbl>
    <w:p w14:paraId="68A5D69B" w14:textId="77777777" w:rsidR="005448F9" w:rsidRDefault="005448F9" w:rsidP="005448F9">
      <w:pPr>
        <w:rPr>
          <w:rFonts w:ascii="Times New Roman" w:hAnsi="Times New Roman" w:cs="Times New Roman"/>
          <w:sz w:val="24"/>
          <w:szCs w:val="24"/>
        </w:rPr>
      </w:pPr>
    </w:p>
    <w:p w14:paraId="3D26E09C" w14:textId="77777777" w:rsidR="005448F9" w:rsidRPr="00422070" w:rsidRDefault="005448F9" w:rsidP="005448F9">
      <w:pPr>
        <w:rPr>
          <w:rFonts w:ascii="Times New Roman" w:hAnsi="Times New Roman" w:cs="Times New Roman"/>
          <w:color w:val="000090"/>
          <w:sz w:val="24"/>
          <w:szCs w:val="24"/>
        </w:rPr>
      </w:pPr>
      <w:r w:rsidRPr="00422070">
        <w:rPr>
          <w:rFonts w:ascii="Times New Roman" w:hAnsi="Times New Roman" w:cs="Times New Roman"/>
          <w:color w:val="000090"/>
          <w:sz w:val="24"/>
          <w:szCs w:val="24"/>
        </w:rPr>
        <w:t xml:space="preserve">Conclusion : Les </w:t>
      </w:r>
      <w:r w:rsidR="001538CE">
        <w:rPr>
          <w:rFonts w:ascii="Times New Roman" w:hAnsi="Times New Roman" w:cs="Times New Roman"/>
          <w:color w:val="000090"/>
          <w:sz w:val="24"/>
          <w:szCs w:val="24"/>
        </w:rPr>
        <w:t>ping</w:t>
      </w:r>
      <w:r w:rsidRPr="00422070">
        <w:rPr>
          <w:rFonts w:ascii="Times New Roman" w:hAnsi="Times New Roman" w:cs="Times New Roman"/>
          <w:color w:val="000090"/>
          <w:sz w:val="24"/>
          <w:szCs w:val="24"/>
        </w:rPr>
        <w:t xml:space="preserve"> sortants continuent bien à être </w:t>
      </w:r>
      <w:r w:rsidRPr="00422070">
        <w:rPr>
          <w:rFonts w:ascii="Times New Roman" w:hAnsi="Times New Roman" w:cs="Times New Roman"/>
          <w:color w:val="000090"/>
          <w:sz w:val="24"/>
          <w:szCs w:val="24"/>
          <w:u w:val="single"/>
        </w:rPr>
        <w:t>autorisés</w:t>
      </w:r>
      <w:r w:rsidRPr="00441C55">
        <w:rPr>
          <w:rFonts w:ascii="Times New Roman" w:hAnsi="Times New Roman" w:cs="Times New Roman"/>
          <w:color w:val="000090"/>
          <w:sz w:val="24"/>
          <w:szCs w:val="24"/>
        </w:rPr>
        <w:t xml:space="preserve"> </w:t>
      </w:r>
      <w:r w:rsidRPr="00422070">
        <w:rPr>
          <w:rFonts w:ascii="Times New Roman" w:hAnsi="Times New Roman" w:cs="Times New Roman"/>
          <w:color w:val="000090"/>
          <w:sz w:val="24"/>
          <w:szCs w:val="24"/>
        </w:rPr>
        <w:t xml:space="preserve">(sauf règle contraire déjà définie). En revanche un ping sur un hôte du réseau COBALT, depuis le serveur </w:t>
      </w:r>
      <w:r w:rsidRPr="00422070">
        <w:rPr>
          <w:rFonts w:ascii="Times New Roman" w:hAnsi="Times New Roman" w:cs="Times New Roman"/>
          <w:b/>
          <w:bCs/>
          <w:color w:val="000090"/>
          <w:sz w:val="24"/>
          <w:szCs w:val="24"/>
        </w:rPr>
        <w:t xml:space="preserve">www.emeraude.com, </w:t>
      </w:r>
      <w:r w:rsidRPr="00422070">
        <w:rPr>
          <w:rFonts w:ascii="Times New Roman" w:hAnsi="Times New Roman" w:cs="Times New Roman"/>
          <w:color w:val="000090"/>
          <w:sz w:val="24"/>
          <w:szCs w:val="24"/>
        </w:rPr>
        <w:t xml:space="preserve">est bien </w:t>
      </w:r>
      <w:r w:rsidRPr="00422070">
        <w:rPr>
          <w:rFonts w:ascii="Times New Roman" w:hAnsi="Times New Roman" w:cs="Times New Roman"/>
          <w:color w:val="000090"/>
          <w:sz w:val="24"/>
          <w:szCs w:val="24"/>
          <w:u w:val="single"/>
        </w:rPr>
        <w:t>bloqué</w:t>
      </w:r>
      <w:r w:rsidRPr="00422070">
        <w:rPr>
          <w:rFonts w:ascii="Times New Roman" w:hAnsi="Times New Roman" w:cs="Times New Roman"/>
          <w:color w:val="000090"/>
          <w:sz w:val="24"/>
          <w:szCs w:val="24"/>
        </w:rPr>
        <w:t xml:space="preserve"> désormais.</w:t>
      </w:r>
    </w:p>
    <w:p w14:paraId="17839485" w14:textId="77777777" w:rsidR="005448F9" w:rsidRPr="00422070" w:rsidRDefault="005448F9" w:rsidP="005448F9">
      <w:pPr>
        <w:rPr>
          <w:rFonts w:ascii="Times New Roman" w:hAnsi="Times New Roman" w:cs="Times New Roman"/>
          <w:color w:val="000090"/>
          <w:sz w:val="24"/>
          <w:szCs w:val="24"/>
        </w:rPr>
      </w:pPr>
    </w:p>
    <w:p w14:paraId="2DE56F9C" w14:textId="77777777" w:rsidR="008B6C77" w:rsidRDefault="008B6C77">
      <w:pPr>
        <w:jc w:val="left"/>
      </w:pPr>
      <w:r>
        <w:rPr>
          <w:noProof/>
        </w:rPr>
        <w:drawing>
          <wp:anchor distT="0" distB="0" distL="114300" distR="114300" simplePos="0" relativeHeight="251660288" behindDoc="0" locked="0" layoutInCell="1" allowOverlap="1" wp14:anchorId="31BD7E28" wp14:editId="4D9D8891">
            <wp:simplePos x="0" y="0"/>
            <wp:positionH relativeFrom="column">
              <wp:posOffset>29845</wp:posOffset>
            </wp:positionH>
            <wp:positionV relativeFrom="paragraph">
              <wp:posOffset>68580</wp:posOffset>
            </wp:positionV>
            <wp:extent cx="770255" cy="773430"/>
            <wp:effectExtent l="19050" t="0" r="0" b="0"/>
            <wp:wrapSquare wrapText="bothSides"/>
            <wp:docPr id="4" name="Image 2" descr="C:\Users\david\AppData\Local\Microsoft\Windows\Temporary Internet Files\Content.IE5\9484KBJW\23493485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Local\Microsoft\Windows\Temporary Internet Files\Content.IE5\9484KBJW\23493485345[1].png"/>
                    <pic:cNvPicPr>
                      <a:picLocks noChangeAspect="1" noChangeArrowheads="1"/>
                    </pic:cNvPicPr>
                  </pic:nvPicPr>
                  <pic:blipFill>
                    <a:blip r:embed="rId41"/>
                    <a:srcRect/>
                    <a:stretch>
                      <a:fillRect/>
                    </a:stretch>
                  </pic:blipFill>
                  <pic:spPr bwMode="auto">
                    <a:xfrm>
                      <a:off x="0" y="0"/>
                      <a:ext cx="770255" cy="773430"/>
                    </a:xfrm>
                    <a:prstGeom prst="rect">
                      <a:avLst/>
                    </a:prstGeom>
                    <a:noFill/>
                    <a:ln w="9525">
                      <a:noFill/>
                      <a:miter lim="800000"/>
                      <a:headEnd/>
                      <a:tailEnd/>
                    </a:ln>
                  </pic:spPr>
                </pic:pic>
              </a:graphicData>
            </a:graphic>
          </wp:anchor>
        </w:drawing>
      </w:r>
    </w:p>
    <w:p w14:paraId="55F77D7A" w14:textId="77777777" w:rsidR="0095259D" w:rsidRDefault="008B6C77" w:rsidP="008B6C77">
      <w:r>
        <w:t xml:space="preserve">Vérifiez que vous avez atteint les objectifs en lançant l’auto-correction (check </w:t>
      </w:r>
      <w:proofErr w:type="spellStart"/>
      <w:r>
        <w:t>result</w:t>
      </w:r>
      <w:proofErr w:type="spellEnd"/>
      <w:r>
        <w:t>). La vérification prend quelques secondes, ainsi que le passage d’un onglet à l’autre.</w:t>
      </w:r>
    </w:p>
    <w:p w14:paraId="129587F1" w14:textId="77777777" w:rsidR="008B6C77" w:rsidRDefault="008B6C77">
      <w:pPr>
        <w:jc w:val="left"/>
      </w:pPr>
    </w:p>
    <w:p w14:paraId="0D8CDB21" w14:textId="77777777" w:rsidR="008B6C77" w:rsidRDefault="008B6C77">
      <w:pPr>
        <w:jc w:val="left"/>
      </w:pPr>
      <w:r>
        <w:t>Soyez patient !</w:t>
      </w:r>
    </w:p>
    <w:p w14:paraId="6FBF4BC4" w14:textId="77777777" w:rsidR="00E62A21" w:rsidRDefault="00E62A21">
      <w:pPr>
        <w:jc w:val="left"/>
      </w:pPr>
    </w:p>
    <w:sectPr w:rsidR="00E62A21" w:rsidSect="0095259D">
      <w:footerReference w:type="default" r:id="rId42"/>
      <w:pgSz w:w="11906" w:h="16838" w:code="9"/>
      <w:pgMar w:top="1134" w:right="1134" w:bottom="1134" w:left="1134" w:header="567" w:footer="567"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2B37A" w14:textId="77777777" w:rsidR="00B83D72" w:rsidRDefault="00B83D72">
      <w:r>
        <w:separator/>
      </w:r>
    </w:p>
  </w:endnote>
  <w:endnote w:type="continuationSeparator" w:id="0">
    <w:p w14:paraId="2EB7D54E" w14:textId="77777777" w:rsidR="00B83D72" w:rsidRDefault="00B83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576A7" w14:textId="77777777" w:rsidR="00C646E6" w:rsidRPr="000A5208" w:rsidRDefault="00C646E6" w:rsidP="0095259D">
    <w:pPr>
      <w:pStyle w:val="Pieddepage"/>
      <w:pBdr>
        <w:top w:val="single" w:sz="4" w:space="1" w:color="auto"/>
      </w:pBdr>
      <w:tabs>
        <w:tab w:val="clear" w:pos="4536"/>
        <w:tab w:val="clear" w:pos="9072"/>
        <w:tab w:val="center" w:pos="4820"/>
        <w:tab w:val="right" w:pos="9639"/>
      </w:tabs>
    </w:pPr>
    <w:r w:rsidRPr="00A3193E">
      <w:t>http://</w:t>
    </w:r>
    <w:r>
      <w:t>www.reseaucerta</w:t>
    </w:r>
    <w:r w:rsidRPr="00A3193E">
      <w:t>.</w:t>
    </w:r>
    <w:r>
      <w:t>org</w:t>
    </w:r>
    <w:r>
      <w:tab/>
    </w:r>
    <w:r w:rsidRPr="00C40D33">
      <w:t xml:space="preserve">© </w:t>
    </w:r>
    <w:r>
      <w:t>CERTA – mars 2016 – v1.0</w:t>
    </w:r>
    <w:r>
      <w:tab/>
    </w:r>
    <w:r w:rsidRPr="003F7A48">
      <w:t xml:space="preserve">Page </w:t>
    </w:r>
    <w:r w:rsidRPr="003F7A48">
      <w:rPr>
        <w:rStyle w:val="Numrodepage"/>
      </w:rPr>
      <w:fldChar w:fldCharType="begin"/>
    </w:r>
    <w:r w:rsidRPr="003F7A48">
      <w:rPr>
        <w:rStyle w:val="Numrodepage"/>
      </w:rPr>
      <w:instrText xml:space="preserve"> PAGE </w:instrText>
    </w:r>
    <w:r w:rsidRPr="003F7A48">
      <w:rPr>
        <w:rStyle w:val="Numrodepage"/>
      </w:rPr>
      <w:fldChar w:fldCharType="separate"/>
    </w:r>
    <w:r w:rsidR="003600F6">
      <w:rPr>
        <w:rStyle w:val="Numrodepage"/>
        <w:noProof/>
      </w:rPr>
      <w:t>18</w:t>
    </w:r>
    <w:r w:rsidRPr="003F7A48">
      <w:rPr>
        <w:rStyle w:val="Numrodepage"/>
      </w:rPr>
      <w:fldChar w:fldCharType="end"/>
    </w:r>
    <w:r w:rsidRPr="003F7A48">
      <w:rPr>
        <w:rStyle w:val="Numrodepage"/>
      </w:rPr>
      <w:t>/</w:t>
    </w:r>
    <w:r w:rsidRPr="003F7A48">
      <w:rPr>
        <w:rStyle w:val="Numrodepage"/>
      </w:rPr>
      <w:fldChar w:fldCharType="begin"/>
    </w:r>
    <w:r w:rsidRPr="003F7A48">
      <w:rPr>
        <w:rStyle w:val="Numrodepage"/>
      </w:rPr>
      <w:instrText xml:space="preserve"> NUMPAGES </w:instrText>
    </w:r>
    <w:r w:rsidRPr="003F7A48">
      <w:rPr>
        <w:rStyle w:val="Numrodepage"/>
      </w:rPr>
      <w:fldChar w:fldCharType="separate"/>
    </w:r>
    <w:r w:rsidR="003600F6">
      <w:rPr>
        <w:rStyle w:val="Numrodepage"/>
        <w:noProof/>
      </w:rPr>
      <w:t>25</w:t>
    </w:r>
    <w:r w:rsidRPr="003F7A48">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229DE" w14:textId="77777777" w:rsidR="00B83D72" w:rsidRDefault="00B83D72">
      <w:r>
        <w:separator/>
      </w:r>
    </w:p>
  </w:footnote>
  <w:footnote w:type="continuationSeparator" w:id="0">
    <w:p w14:paraId="172DE678" w14:textId="77777777" w:rsidR="00B83D72" w:rsidRDefault="00B83D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singleLevel"/>
    <w:tmpl w:val="0000000C"/>
    <w:name w:val="WW8Num17"/>
    <w:lvl w:ilvl="0">
      <w:start w:val="1"/>
      <w:numFmt w:val="bullet"/>
      <w:lvlText w:val=""/>
      <w:lvlJc w:val="left"/>
      <w:pPr>
        <w:tabs>
          <w:tab w:val="num" w:pos="397"/>
        </w:tabs>
        <w:ind w:left="397" w:hanging="397"/>
      </w:pPr>
      <w:rPr>
        <w:rFonts w:ascii="Wingdings" w:hAnsi="Wingdings" w:cs="Wingdings" w:hint="default"/>
        <w:sz w:val="24"/>
        <w:szCs w:val="24"/>
      </w:rPr>
    </w:lvl>
  </w:abstractNum>
  <w:abstractNum w:abstractNumId="1" w15:restartNumberingAfterBreak="0">
    <w:nsid w:val="00000010"/>
    <w:multiLevelType w:val="singleLevel"/>
    <w:tmpl w:val="23E0D5B0"/>
    <w:name w:val="WW8Num24"/>
    <w:lvl w:ilvl="0">
      <w:start w:val="1"/>
      <w:numFmt w:val="decimal"/>
      <w:lvlText w:val="Travail à faire %1"/>
      <w:lvlJc w:val="left"/>
      <w:pPr>
        <w:tabs>
          <w:tab w:val="num" w:pos="851"/>
        </w:tabs>
        <w:ind w:left="851" w:hanging="851"/>
      </w:pPr>
      <w:rPr>
        <w:rFonts w:hint="default"/>
        <w:b/>
        <w:i w:val="0"/>
        <w:sz w:val="24"/>
        <w:szCs w:val="24"/>
      </w:rPr>
    </w:lvl>
  </w:abstractNum>
  <w:abstractNum w:abstractNumId="2" w15:restartNumberingAfterBreak="0">
    <w:nsid w:val="00000011"/>
    <w:multiLevelType w:val="singleLevel"/>
    <w:tmpl w:val="00000011"/>
    <w:name w:val="WW8Num25"/>
    <w:lvl w:ilvl="0">
      <w:start w:val="1"/>
      <w:numFmt w:val="decimal"/>
      <w:lvlText w:val="Q%1."/>
      <w:lvlJc w:val="left"/>
      <w:pPr>
        <w:tabs>
          <w:tab w:val="num" w:pos="851"/>
        </w:tabs>
        <w:ind w:left="851" w:hanging="491"/>
      </w:pPr>
      <w:rPr>
        <w:rFonts w:hint="default"/>
        <w:b/>
        <w:i w:val="0"/>
        <w:sz w:val="22"/>
        <w:szCs w:val="22"/>
      </w:rPr>
    </w:lvl>
  </w:abstractNum>
  <w:abstractNum w:abstractNumId="3" w15:restartNumberingAfterBreak="0">
    <w:nsid w:val="00000013"/>
    <w:multiLevelType w:val="singleLevel"/>
    <w:tmpl w:val="00000013"/>
    <w:name w:val="WW8Num27"/>
    <w:lvl w:ilvl="0">
      <w:start w:val="1"/>
      <w:numFmt w:val="bullet"/>
      <w:lvlText w:val=""/>
      <w:lvlJc w:val="left"/>
      <w:pPr>
        <w:tabs>
          <w:tab w:val="num" w:pos="720"/>
        </w:tabs>
        <w:ind w:left="720" w:hanging="360"/>
      </w:pPr>
      <w:rPr>
        <w:rFonts w:ascii="Wingdings" w:hAnsi="Wingdings" w:cs="Wingdings" w:hint="default"/>
      </w:rPr>
    </w:lvl>
  </w:abstractNum>
  <w:abstractNum w:abstractNumId="4" w15:restartNumberingAfterBreak="0">
    <w:nsid w:val="023A228A"/>
    <w:multiLevelType w:val="multilevel"/>
    <w:tmpl w:val="715EA83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3EF0B22"/>
    <w:multiLevelType w:val="multilevel"/>
    <w:tmpl w:val="7CBA609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5717140"/>
    <w:multiLevelType w:val="multilevel"/>
    <w:tmpl w:val="D46A891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DAB058E"/>
    <w:multiLevelType w:val="hybridMultilevel"/>
    <w:tmpl w:val="99E8F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8B3C7F"/>
    <w:multiLevelType w:val="multilevel"/>
    <w:tmpl w:val="28A4866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4DA2661"/>
    <w:multiLevelType w:val="multilevel"/>
    <w:tmpl w:val="3D6481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A696F27"/>
    <w:multiLevelType w:val="multilevel"/>
    <w:tmpl w:val="088E91B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D8D7461"/>
    <w:multiLevelType w:val="hybridMultilevel"/>
    <w:tmpl w:val="FCD04F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C93F86"/>
    <w:multiLevelType w:val="multilevel"/>
    <w:tmpl w:val="81226B0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5FC745A"/>
    <w:multiLevelType w:val="multilevel"/>
    <w:tmpl w:val="80D047A4"/>
    <w:name w:val="puce standard"/>
    <w:lvl w:ilvl="0">
      <w:start w:val="2"/>
      <w:numFmt w:val="bullet"/>
      <w:lvlText w:val=""/>
      <w:lvlJc w:val="left"/>
      <w:pPr>
        <w:tabs>
          <w:tab w:val="num" w:pos="360"/>
        </w:tabs>
        <w:ind w:left="360" w:hanging="360"/>
      </w:pPr>
      <w:rPr>
        <w:rFonts w:ascii="Wingdings" w:eastAsiaTheme="minorHAnsi" w:hAnsi="Wingdings" w:cstheme="minorBidi"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Courier New" w:hAnsi="Courier New" w:hint="default"/>
      </w:rPr>
    </w:lvl>
    <w:lvl w:ilvl="4">
      <w:start w:val="1"/>
      <w:numFmt w:val="bullet"/>
      <w:lvlText w:val="-"/>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2703565E"/>
    <w:multiLevelType w:val="multilevel"/>
    <w:tmpl w:val="1540B9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74A7AA2"/>
    <w:multiLevelType w:val="hybridMultilevel"/>
    <w:tmpl w:val="CB225300"/>
    <w:lvl w:ilvl="0" w:tplc="B9160286">
      <w:start w:val="1"/>
      <w:numFmt w:val="bullet"/>
      <w:pStyle w:val="Listepuces2"/>
      <w:lvlText w:val=""/>
      <w:lvlJc w:val="left"/>
      <w:pPr>
        <w:tabs>
          <w:tab w:val="num" w:pos="1428"/>
        </w:tabs>
        <w:ind w:left="1428" w:hanging="360"/>
      </w:pPr>
      <w:rPr>
        <w:rFonts w:ascii="Wingdings" w:hAnsi="Wingdings" w:hint="default"/>
      </w:rPr>
    </w:lvl>
    <w:lvl w:ilvl="1" w:tplc="040C0003" w:tentative="1">
      <w:start w:val="1"/>
      <w:numFmt w:val="bullet"/>
      <w:lvlText w:val="o"/>
      <w:lvlJc w:val="left"/>
      <w:pPr>
        <w:tabs>
          <w:tab w:val="num" w:pos="2148"/>
        </w:tabs>
        <w:ind w:left="2148" w:hanging="360"/>
      </w:pPr>
      <w:rPr>
        <w:rFonts w:ascii="Courier New" w:hAnsi="Courier New" w:cs="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cs="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cs="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6" w15:restartNumberingAfterBreak="0">
    <w:nsid w:val="29124BE0"/>
    <w:multiLevelType w:val="multilevel"/>
    <w:tmpl w:val="6F14DD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upperRoman"/>
      <w:pStyle w:val="Titre4"/>
      <w:lvlText w:val="%4"/>
      <w:lvlJc w:val="left"/>
      <w:pPr>
        <w:tabs>
          <w:tab w:val="num" w:pos="680"/>
        </w:tabs>
        <w:ind w:left="680" w:hanging="680"/>
      </w:pPr>
      <w:rPr>
        <w:rFonts w:hint="default"/>
      </w:rPr>
    </w:lvl>
    <w:lvl w:ilvl="4">
      <w:start w:val="1"/>
      <w:numFmt w:val="decimal"/>
      <w:pStyle w:val="Titre5"/>
      <w:lvlText w:val="%5"/>
      <w:lvlJc w:val="left"/>
      <w:pPr>
        <w:tabs>
          <w:tab w:val="num" w:pos="1021"/>
        </w:tabs>
        <w:ind w:left="1021" w:hanging="681"/>
      </w:pPr>
      <w:rPr>
        <w:rFonts w:hint="default"/>
      </w:rPr>
    </w:lvl>
    <w:lvl w:ilvl="5">
      <w:start w:val="1"/>
      <w:numFmt w:val="decimal"/>
      <w:pStyle w:val="Titre6"/>
      <w:lvlText w:val="%5.%6"/>
      <w:lvlJc w:val="left"/>
      <w:pPr>
        <w:tabs>
          <w:tab w:val="num" w:pos="1361"/>
        </w:tabs>
        <w:ind w:left="1361" w:hanging="681"/>
      </w:pPr>
      <w:rPr>
        <w:rFonts w:hint="default"/>
      </w:rPr>
    </w:lvl>
    <w:lvl w:ilvl="6">
      <w:start w:val="1"/>
      <w:numFmt w:val="decimal"/>
      <w:pStyle w:val="Titre7"/>
      <w:lvlText w:val="%5.%6.%7"/>
      <w:lvlJc w:val="left"/>
      <w:pPr>
        <w:tabs>
          <w:tab w:val="num" w:pos="851"/>
        </w:tabs>
        <w:ind w:left="851" w:hanging="851"/>
      </w:pPr>
      <w:rPr>
        <w:rFonts w:hint="default"/>
      </w:rPr>
    </w:lvl>
    <w:lvl w:ilvl="7">
      <w:start w:val="1"/>
      <w:numFmt w:val="decimal"/>
      <w:pStyle w:val="Titre8"/>
      <w:lvlText w:val="%5.%6.%7.%8"/>
      <w:lvlJc w:val="left"/>
      <w:pPr>
        <w:tabs>
          <w:tab w:val="num" w:pos="1021"/>
        </w:tabs>
        <w:ind w:left="1021" w:hanging="1021"/>
      </w:pPr>
      <w:rPr>
        <w:rFonts w:hint="default"/>
      </w:rPr>
    </w:lvl>
    <w:lvl w:ilvl="8">
      <w:start w:val="1"/>
      <w:numFmt w:val="none"/>
      <w:pStyle w:val="Titre9"/>
      <w:lvlText w:val=""/>
      <w:lvlJc w:val="left"/>
      <w:pPr>
        <w:tabs>
          <w:tab w:val="num" w:pos="0"/>
        </w:tabs>
        <w:ind w:left="0" w:firstLine="0"/>
      </w:pPr>
      <w:rPr>
        <w:rFonts w:hint="default"/>
      </w:rPr>
    </w:lvl>
  </w:abstractNum>
  <w:abstractNum w:abstractNumId="17" w15:restartNumberingAfterBreak="0">
    <w:nsid w:val="2A605188"/>
    <w:multiLevelType w:val="hybridMultilevel"/>
    <w:tmpl w:val="3512655E"/>
    <w:lvl w:ilvl="0" w:tplc="4E125676">
      <w:start w:val="1"/>
      <w:numFmt w:val="decimal"/>
      <w:pStyle w:val="Listenumros"/>
      <w:lvlText w:val="%1."/>
      <w:lvlJc w:val="left"/>
      <w:pPr>
        <w:tabs>
          <w:tab w:val="num" w:pos="360"/>
        </w:tabs>
        <w:ind w:left="360" w:hanging="360"/>
      </w:pPr>
      <w:rPr>
        <w:rFonts w:cs="Times New Roman" w:hint="default"/>
      </w:rPr>
    </w:lvl>
    <w:lvl w:ilvl="1" w:tplc="040C000F">
      <w:start w:val="1"/>
      <w:numFmt w:val="decimal"/>
      <w:lvlText w:val="%2."/>
      <w:lvlJc w:val="left"/>
      <w:pPr>
        <w:tabs>
          <w:tab w:val="num" w:pos="1080"/>
        </w:tabs>
        <w:ind w:left="1080" w:hanging="360"/>
      </w:pPr>
      <w:rPr>
        <w:rFonts w:cs="Times New Roman"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CC5459A"/>
    <w:multiLevelType w:val="multilevel"/>
    <w:tmpl w:val="E0AEF97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2CDA509D"/>
    <w:multiLevelType w:val="multilevel"/>
    <w:tmpl w:val="C742ABE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7C002B6"/>
    <w:multiLevelType w:val="multilevel"/>
    <w:tmpl w:val="42DA19F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81824FA"/>
    <w:multiLevelType w:val="multilevel"/>
    <w:tmpl w:val="73B8F8B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398D0B3F"/>
    <w:multiLevelType w:val="multilevel"/>
    <w:tmpl w:val="66785EE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3F1705D5"/>
    <w:multiLevelType w:val="multilevel"/>
    <w:tmpl w:val="EDF20E7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3FE8721E"/>
    <w:multiLevelType w:val="multilevel"/>
    <w:tmpl w:val="65A4BFFA"/>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56E41DC"/>
    <w:multiLevelType w:val="multilevel"/>
    <w:tmpl w:val="B9C4381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8AB1299"/>
    <w:multiLevelType w:val="hybridMultilevel"/>
    <w:tmpl w:val="52888A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4451BF"/>
    <w:multiLevelType w:val="multilevel"/>
    <w:tmpl w:val="80D60E4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25B2536"/>
    <w:multiLevelType w:val="hybridMultilevel"/>
    <w:tmpl w:val="5FDCEE8C"/>
    <w:name w:val="WW8Num172"/>
    <w:lvl w:ilvl="0" w:tplc="683AE8A6">
      <w:start w:val="1"/>
      <w:numFmt w:val="bullet"/>
      <w:lvlText w:val=""/>
      <w:lvlJc w:val="left"/>
      <w:pPr>
        <w:tabs>
          <w:tab w:val="num" w:pos="397"/>
        </w:tabs>
        <w:ind w:left="397" w:hanging="397"/>
      </w:pPr>
      <w:rPr>
        <w:rFonts w:ascii="Wingdings" w:hAnsi="Wingdings" w:cs="Wingdings" w:hint="default"/>
        <w:sz w:val="24"/>
        <w:szCs w:val="24"/>
      </w:rPr>
    </w:lvl>
    <w:lvl w:ilvl="1" w:tplc="445AA26C">
      <w:start w:val="1"/>
      <w:numFmt w:val="bullet"/>
      <w:lvlText w:val=""/>
      <w:lvlJc w:val="left"/>
      <w:pPr>
        <w:tabs>
          <w:tab w:val="num" w:pos="1800"/>
        </w:tabs>
        <w:ind w:left="1800" w:hanging="720"/>
      </w:pPr>
      <w:rPr>
        <w:rFonts w:ascii="Wingdings" w:hAnsi="Wingdings" w:hint="default"/>
        <w:sz w:val="22"/>
        <w:szCs w:val="24"/>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5C937F0"/>
    <w:multiLevelType w:val="hybridMultilevel"/>
    <w:tmpl w:val="1FCAC9BA"/>
    <w:name w:val="WW8Num272"/>
    <w:lvl w:ilvl="0" w:tplc="040C0001">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445AA26C">
      <w:start w:val="1"/>
      <w:numFmt w:val="bullet"/>
      <w:lvlText w:val=""/>
      <w:lvlJc w:val="left"/>
      <w:pPr>
        <w:tabs>
          <w:tab w:val="num" w:pos="2160"/>
        </w:tabs>
        <w:ind w:left="2160" w:hanging="720"/>
      </w:pPr>
      <w:rPr>
        <w:rFonts w:ascii="Wingdings" w:hAnsi="Wingdings" w:hint="default"/>
        <w:sz w:val="22"/>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6885492"/>
    <w:multiLevelType w:val="multilevel"/>
    <w:tmpl w:val="3C6EDC5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56D50432"/>
    <w:multiLevelType w:val="multilevel"/>
    <w:tmpl w:val="5EE2945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7A21DF6"/>
    <w:multiLevelType w:val="multilevel"/>
    <w:tmpl w:val="3F6A53F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9C23A36"/>
    <w:multiLevelType w:val="multilevel"/>
    <w:tmpl w:val="B48254E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EFF2CC1"/>
    <w:multiLevelType w:val="multilevel"/>
    <w:tmpl w:val="2DA475B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F3E0F6D"/>
    <w:multiLevelType w:val="multilevel"/>
    <w:tmpl w:val="08F8829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90951BD"/>
    <w:multiLevelType w:val="hybridMultilevel"/>
    <w:tmpl w:val="4B86B2F2"/>
    <w:lvl w:ilvl="0" w:tplc="914694BE">
      <w:start w:val="1"/>
      <w:numFmt w:val="bullet"/>
      <w:pStyle w:val="Listepuces"/>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1080"/>
        </w:tabs>
        <w:ind w:left="1080" w:hanging="360"/>
      </w:pPr>
      <w:rPr>
        <w:rFonts w:ascii="Courier New" w:hAnsi="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BB5420C"/>
    <w:multiLevelType w:val="multilevel"/>
    <w:tmpl w:val="1FB2518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6BB55E29"/>
    <w:multiLevelType w:val="hybridMultilevel"/>
    <w:tmpl w:val="456ED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280F4F"/>
    <w:multiLevelType w:val="multilevel"/>
    <w:tmpl w:val="02EED20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75A921BB"/>
    <w:multiLevelType w:val="multilevel"/>
    <w:tmpl w:val="B028814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7877420E"/>
    <w:multiLevelType w:val="multilevel"/>
    <w:tmpl w:val="CDE8E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87F61AC"/>
    <w:multiLevelType w:val="multilevel"/>
    <w:tmpl w:val="AFA875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E3623A3"/>
    <w:multiLevelType w:val="multilevel"/>
    <w:tmpl w:val="B204B3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7"/>
  </w:num>
  <w:num w:numId="2">
    <w:abstractNumId w:val="36"/>
  </w:num>
  <w:num w:numId="3">
    <w:abstractNumId w:val="15"/>
  </w:num>
  <w:num w:numId="4">
    <w:abstractNumId w:val="16"/>
  </w:num>
  <w:num w:numId="5">
    <w:abstractNumId w:val="40"/>
  </w:num>
  <w:num w:numId="6">
    <w:abstractNumId w:val="9"/>
  </w:num>
  <w:num w:numId="7">
    <w:abstractNumId w:val="32"/>
  </w:num>
  <w:num w:numId="8">
    <w:abstractNumId w:val="23"/>
  </w:num>
  <w:num w:numId="9">
    <w:abstractNumId w:val="35"/>
  </w:num>
  <w:num w:numId="10">
    <w:abstractNumId w:val="41"/>
  </w:num>
  <w:num w:numId="11">
    <w:abstractNumId w:val="10"/>
  </w:num>
  <w:num w:numId="12">
    <w:abstractNumId w:val="25"/>
  </w:num>
  <w:num w:numId="13">
    <w:abstractNumId w:val="30"/>
  </w:num>
  <w:num w:numId="14">
    <w:abstractNumId w:val="39"/>
  </w:num>
  <w:num w:numId="15">
    <w:abstractNumId w:val="12"/>
  </w:num>
  <w:num w:numId="16">
    <w:abstractNumId w:val="18"/>
  </w:num>
  <w:num w:numId="17">
    <w:abstractNumId w:val="5"/>
  </w:num>
  <w:num w:numId="18">
    <w:abstractNumId w:val="8"/>
  </w:num>
  <w:num w:numId="19">
    <w:abstractNumId w:val="24"/>
  </w:num>
  <w:num w:numId="20">
    <w:abstractNumId w:val="19"/>
  </w:num>
  <w:num w:numId="21">
    <w:abstractNumId w:val="31"/>
  </w:num>
  <w:num w:numId="22">
    <w:abstractNumId w:val="22"/>
  </w:num>
  <w:num w:numId="23">
    <w:abstractNumId w:val="33"/>
  </w:num>
  <w:num w:numId="24">
    <w:abstractNumId w:val="37"/>
  </w:num>
  <w:num w:numId="25">
    <w:abstractNumId w:val="6"/>
  </w:num>
  <w:num w:numId="26">
    <w:abstractNumId w:val="14"/>
  </w:num>
  <w:num w:numId="27">
    <w:abstractNumId w:val="34"/>
  </w:num>
  <w:num w:numId="28">
    <w:abstractNumId w:val="21"/>
  </w:num>
  <w:num w:numId="29">
    <w:abstractNumId w:val="4"/>
  </w:num>
  <w:num w:numId="30">
    <w:abstractNumId w:val="20"/>
  </w:num>
  <w:num w:numId="31">
    <w:abstractNumId w:val="27"/>
  </w:num>
  <w:num w:numId="32">
    <w:abstractNumId w:val="43"/>
  </w:num>
  <w:num w:numId="33">
    <w:abstractNumId w:val="42"/>
  </w:num>
  <w:num w:numId="34">
    <w:abstractNumId w:val="11"/>
  </w:num>
  <w:num w:numId="35">
    <w:abstractNumId w:val="7"/>
  </w:num>
  <w:num w:numId="36">
    <w:abstractNumId w:val="26"/>
  </w:num>
  <w:num w:numId="37">
    <w:abstractNumId w:val="3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021"/>
  <w:hyphenationZone w:val="425"/>
  <w:drawingGridHorizontalSpacing w:val="120"/>
  <w:drawingGridVerticalSpacing w:val="163"/>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71C"/>
    <w:rsid w:val="00007920"/>
    <w:rsid w:val="00024892"/>
    <w:rsid w:val="0002588A"/>
    <w:rsid w:val="00027EBA"/>
    <w:rsid w:val="0003259B"/>
    <w:rsid w:val="000336B2"/>
    <w:rsid w:val="000361DC"/>
    <w:rsid w:val="000377F0"/>
    <w:rsid w:val="000440E3"/>
    <w:rsid w:val="00047A0A"/>
    <w:rsid w:val="000530E8"/>
    <w:rsid w:val="000677CD"/>
    <w:rsid w:val="00072305"/>
    <w:rsid w:val="00086D0E"/>
    <w:rsid w:val="00087D4D"/>
    <w:rsid w:val="000A5208"/>
    <w:rsid w:val="000B0EF4"/>
    <w:rsid w:val="000C3C29"/>
    <w:rsid w:val="000D182E"/>
    <w:rsid w:val="000D65E3"/>
    <w:rsid w:val="000D7920"/>
    <w:rsid w:val="000E4E26"/>
    <w:rsid w:val="000E6013"/>
    <w:rsid w:val="000F25FB"/>
    <w:rsid w:val="00101DEC"/>
    <w:rsid w:val="00103E18"/>
    <w:rsid w:val="00105052"/>
    <w:rsid w:val="00132442"/>
    <w:rsid w:val="00145169"/>
    <w:rsid w:val="001538CE"/>
    <w:rsid w:val="0016570D"/>
    <w:rsid w:val="00167432"/>
    <w:rsid w:val="00171C07"/>
    <w:rsid w:val="001A25D0"/>
    <w:rsid w:val="001B42FD"/>
    <w:rsid w:val="0020520C"/>
    <w:rsid w:val="00206696"/>
    <w:rsid w:val="002105C7"/>
    <w:rsid w:val="00211D0C"/>
    <w:rsid w:val="002137CD"/>
    <w:rsid w:val="00213B49"/>
    <w:rsid w:val="002241C0"/>
    <w:rsid w:val="0022468E"/>
    <w:rsid w:val="00231493"/>
    <w:rsid w:val="0023309C"/>
    <w:rsid w:val="0023663E"/>
    <w:rsid w:val="00240531"/>
    <w:rsid w:val="00245633"/>
    <w:rsid w:val="00252FDB"/>
    <w:rsid w:val="002559DC"/>
    <w:rsid w:val="002623FC"/>
    <w:rsid w:val="00263543"/>
    <w:rsid w:val="00284892"/>
    <w:rsid w:val="00297102"/>
    <w:rsid w:val="002A0CA1"/>
    <w:rsid w:val="002B4D03"/>
    <w:rsid w:val="002C72B2"/>
    <w:rsid w:val="002C7506"/>
    <w:rsid w:val="002D09CE"/>
    <w:rsid w:val="002F0CB1"/>
    <w:rsid w:val="002F50B2"/>
    <w:rsid w:val="00301A80"/>
    <w:rsid w:val="0031785C"/>
    <w:rsid w:val="00317904"/>
    <w:rsid w:val="003224A2"/>
    <w:rsid w:val="0032446C"/>
    <w:rsid w:val="00332664"/>
    <w:rsid w:val="0033631D"/>
    <w:rsid w:val="00344662"/>
    <w:rsid w:val="00344F22"/>
    <w:rsid w:val="003600F6"/>
    <w:rsid w:val="00365D8F"/>
    <w:rsid w:val="00370295"/>
    <w:rsid w:val="00371849"/>
    <w:rsid w:val="003739D5"/>
    <w:rsid w:val="003746D2"/>
    <w:rsid w:val="003843A9"/>
    <w:rsid w:val="0038512C"/>
    <w:rsid w:val="00386369"/>
    <w:rsid w:val="0039287C"/>
    <w:rsid w:val="003B3C5A"/>
    <w:rsid w:val="003C0689"/>
    <w:rsid w:val="003C35F6"/>
    <w:rsid w:val="003C485E"/>
    <w:rsid w:val="003D0A1E"/>
    <w:rsid w:val="003D68C8"/>
    <w:rsid w:val="003F681D"/>
    <w:rsid w:val="00403034"/>
    <w:rsid w:val="00404332"/>
    <w:rsid w:val="0041378F"/>
    <w:rsid w:val="00422070"/>
    <w:rsid w:val="0042211F"/>
    <w:rsid w:val="00430292"/>
    <w:rsid w:val="00441C55"/>
    <w:rsid w:val="00446C76"/>
    <w:rsid w:val="00457C61"/>
    <w:rsid w:val="0047685B"/>
    <w:rsid w:val="00484E38"/>
    <w:rsid w:val="00496CCD"/>
    <w:rsid w:val="00505C5F"/>
    <w:rsid w:val="00511815"/>
    <w:rsid w:val="005134B5"/>
    <w:rsid w:val="0052565A"/>
    <w:rsid w:val="0052671C"/>
    <w:rsid w:val="00527F10"/>
    <w:rsid w:val="00536BC3"/>
    <w:rsid w:val="005448F9"/>
    <w:rsid w:val="005574E0"/>
    <w:rsid w:val="00576169"/>
    <w:rsid w:val="00591ECD"/>
    <w:rsid w:val="005A2A42"/>
    <w:rsid w:val="005B1C68"/>
    <w:rsid w:val="005C12CE"/>
    <w:rsid w:val="005C13BB"/>
    <w:rsid w:val="005C3C00"/>
    <w:rsid w:val="005C4386"/>
    <w:rsid w:val="005E6B5E"/>
    <w:rsid w:val="005F2F7A"/>
    <w:rsid w:val="005F3440"/>
    <w:rsid w:val="00616E1F"/>
    <w:rsid w:val="006205E5"/>
    <w:rsid w:val="00634BF8"/>
    <w:rsid w:val="0065383A"/>
    <w:rsid w:val="00654A80"/>
    <w:rsid w:val="00662F58"/>
    <w:rsid w:val="00664111"/>
    <w:rsid w:val="00666A36"/>
    <w:rsid w:val="00674CAD"/>
    <w:rsid w:val="00674EC4"/>
    <w:rsid w:val="00684351"/>
    <w:rsid w:val="00696AA5"/>
    <w:rsid w:val="006A20F2"/>
    <w:rsid w:val="006A3153"/>
    <w:rsid w:val="006B608D"/>
    <w:rsid w:val="006E7468"/>
    <w:rsid w:val="006F7962"/>
    <w:rsid w:val="00702138"/>
    <w:rsid w:val="00713372"/>
    <w:rsid w:val="00716A1F"/>
    <w:rsid w:val="00717576"/>
    <w:rsid w:val="00720623"/>
    <w:rsid w:val="00720B24"/>
    <w:rsid w:val="00723705"/>
    <w:rsid w:val="00733EE6"/>
    <w:rsid w:val="007421B6"/>
    <w:rsid w:val="00744F13"/>
    <w:rsid w:val="00761CA3"/>
    <w:rsid w:val="00780AE8"/>
    <w:rsid w:val="007817F0"/>
    <w:rsid w:val="00781E0B"/>
    <w:rsid w:val="007A1E3C"/>
    <w:rsid w:val="007B0B79"/>
    <w:rsid w:val="007C3441"/>
    <w:rsid w:val="007D6A1D"/>
    <w:rsid w:val="00802624"/>
    <w:rsid w:val="00807A5E"/>
    <w:rsid w:val="00817B8A"/>
    <w:rsid w:val="008245B6"/>
    <w:rsid w:val="00834CF5"/>
    <w:rsid w:val="00841DCC"/>
    <w:rsid w:val="00847E85"/>
    <w:rsid w:val="00852033"/>
    <w:rsid w:val="00854B8F"/>
    <w:rsid w:val="00870DCC"/>
    <w:rsid w:val="0087739A"/>
    <w:rsid w:val="00877B76"/>
    <w:rsid w:val="008904AF"/>
    <w:rsid w:val="00893232"/>
    <w:rsid w:val="008B6914"/>
    <w:rsid w:val="008B6C77"/>
    <w:rsid w:val="008C3DE6"/>
    <w:rsid w:val="008E0F08"/>
    <w:rsid w:val="008E521D"/>
    <w:rsid w:val="008E5866"/>
    <w:rsid w:val="008E60C5"/>
    <w:rsid w:val="008F528A"/>
    <w:rsid w:val="009003B0"/>
    <w:rsid w:val="009018AB"/>
    <w:rsid w:val="0091424A"/>
    <w:rsid w:val="00935BD4"/>
    <w:rsid w:val="00940869"/>
    <w:rsid w:val="00942B3B"/>
    <w:rsid w:val="00943928"/>
    <w:rsid w:val="00946A42"/>
    <w:rsid w:val="0095259D"/>
    <w:rsid w:val="00956F8A"/>
    <w:rsid w:val="00966F4F"/>
    <w:rsid w:val="00984D45"/>
    <w:rsid w:val="009977D1"/>
    <w:rsid w:val="009B2E5F"/>
    <w:rsid w:val="009B4BFA"/>
    <w:rsid w:val="009C2419"/>
    <w:rsid w:val="009E204B"/>
    <w:rsid w:val="009F0779"/>
    <w:rsid w:val="009F2C57"/>
    <w:rsid w:val="009F7290"/>
    <w:rsid w:val="00A3193E"/>
    <w:rsid w:val="00A41C10"/>
    <w:rsid w:val="00A66899"/>
    <w:rsid w:val="00A96CBC"/>
    <w:rsid w:val="00AD2D7E"/>
    <w:rsid w:val="00AF2317"/>
    <w:rsid w:val="00AF5285"/>
    <w:rsid w:val="00B076F6"/>
    <w:rsid w:val="00B25982"/>
    <w:rsid w:val="00B4089C"/>
    <w:rsid w:val="00B40E18"/>
    <w:rsid w:val="00B425A0"/>
    <w:rsid w:val="00B459EB"/>
    <w:rsid w:val="00B57646"/>
    <w:rsid w:val="00B61825"/>
    <w:rsid w:val="00B61CC9"/>
    <w:rsid w:val="00B724F1"/>
    <w:rsid w:val="00B83D72"/>
    <w:rsid w:val="00BA2514"/>
    <w:rsid w:val="00BA2FE7"/>
    <w:rsid w:val="00BA3808"/>
    <w:rsid w:val="00BA6B0D"/>
    <w:rsid w:val="00BD1E2D"/>
    <w:rsid w:val="00BD5D93"/>
    <w:rsid w:val="00BE727F"/>
    <w:rsid w:val="00C0181A"/>
    <w:rsid w:val="00C11EA9"/>
    <w:rsid w:val="00C1301F"/>
    <w:rsid w:val="00C13F71"/>
    <w:rsid w:val="00C249D1"/>
    <w:rsid w:val="00C260AC"/>
    <w:rsid w:val="00C40D33"/>
    <w:rsid w:val="00C42CA3"/>
    <w:rsid w:val="00C42CC0"/>
    <w:rsid w:val="00C5645D"/>
    <w:rsid w:val="00C60014"/>
    <w:rsid w:val="00C63FD2"/>
    <w:rsid w:val="00C646E6"/>
    <w:rsid w:val="00C64CF4"/>
    <w:rsid w:val="00C70053"/>
    <w:rsid w:val="00C72E76"/>
    <w:rsid w:val="00C75FE6"/>
    <w:rsid w:val="00CA19A2"/>
    <w:rsid w:val="00CA6D68"/>
    <w:rsid w:val="00CB6531"/>
    <w:rsid w:val="00CC6F0D"/>
    <w:rsid w:val="00CE38CC"/>
    <w:rsid w:val="00CF01FB"/>
    <w:rsid w:val="00CF1605"/>
    <w:rsid w:val="00D0687F"/>
    <w:rsid w:val="00D22791"/>
    <w:rsid w:val="00D24201"/>
    <w:rsid w:val="00D35B8C"/>
    <w:rsid w:val="00D52B11"/>
    <w:rsid w:val="00D52BC1"/>
    <w:rsid w:val="00D70C09"/>
    <w:rsid w:val="00D927D1"/>
    <w:rsid w:val="00DA5EC6"/>
    <w:rsid w:val="00DA66AC"/>
    <w:rsid w:val="00DA7495"/>
    <w:rsid w:val="00DD0364"/>
    <w:rsid w:val="00DD2A16"/>
    <w:rsid w:val="00DE0AC8"/>
    <w:rsid w:val="00DE2CD8"/>
    <w:rsid w:val="00DF676B"/>
    <w:rsid w:val="00E03DBD"/>
    <w:rsid w:val="00E1455E"/>
    <w:rsid w:val="00E2450F"/>
    <w:rsid w:val="00E271A3"/>
    <w:rsid w:val="00E41124"/>
    <w:rsid w:val="00E52DBF"/>
    <w:rsid w:val="00E62A21"/>
    <w:rsid w:val="00E80540"/>
    <w:rsid w:val="00E90F7B"/>
    <w:rsid w:val="00E94759"/>
    <w:rsid w:val="00E96B8D"/>
    <w:rsid w:val="00EA414A"/>
    <w:rsid w:val="00EC3546"/>
    <w:rsid w:val="00EC7BF5"/>
    <w:rsid w:val="00ED42F6"/>
    <w:rsid w:val="00EF1977"/>
    <w:rsid w:val="00EF54E7"/>
    <w:rsid w:val="00F06883"/>
    <w:rsid w:val="00F07E47"/>
    <w:rsid w:val="00F63835"/>
    <w:rsid w:val="00F64710"/>
    <w:rsid w:val="00F72A88"/>
    <w:rsid w:val="00F76FCD"/>
    <w:rsid w:val="00F77F92"/>
    <w:rsid w:val="00FA34B5"/>
    <w:rsid w:val="00FA7314"/>
    <w:rsid w:val="00FB39F2"/>
    <w:rsid w:val="00FB64B7"/>
    <w:rsid w:val="00FC64BF"/>
    <w:rsid w:val="00FC7103"/>
    <w:rsid w:val="00FD7189"/>
    <w:rsid w:val="00FF3BF6"/>
    <w:rsid w:val="00FF4F5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3F28930"/>
  <w15:docId w15:val="{D762CC86-7487-4067-8159-64D1B8F56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671C"/>
    <w:pPr>
      <w:jc w:val="both"/>
    </w:pPr>
    <w:rPr>
      <w:rFonts w:ascii="Arial" w:hAnsi="Arial" w:cs="Arial"/>
      <w:color w:val="000080"/>
    </w:rPr>
  </w:style>
  <w:style w:type="paragraph" w:styleId="Titre1">
    <w:name w:val="heading 1"/>
    <w:basedOn w:val="Normal"/>
    <w:next w:val="Normal"/>
    <w:qFormat/>
    <w:rsid w:val="00C60014"/>
    <w:pPr>
      <w:spacing w:before="100" w:beforeAutospacing="1" w:after="100" w:afterAutospacing="1"/>
      <w:outlineLvl w:val="0"/>
    </w:pPr>
    <w:rPr>
      <w:b/>
      <w:bCs/>
      <w:color w:val="7D9BFF"/>
      <w:sz w:val="28"/>
      <w:szCs w:val="28"/>
    </w:rPr>
  </w:style>
  <w:style w:type="paragraph" w:styleId="Titre2">
    <w:name w:val="heading 2"/>
    <w:basedOn w:val="Normal"/>
    <w:next w:val="Normal"/>
    <w:qFormat/>
    <w:rsid w:val="00C60014"/>
    <w:pPr>
      <w:spacing w:before="100" w:beforeAutospacing="1" w:after="100" w:afterAutospacing="1"/>
      <w:outlineLvl w:val="1"/>
    </w:pPr>
    <w:rPr>
      <w:b/>
      <w:bCs/>
      <w:color w:val="B02200"/>
      <w:sz w:val="26"/>
      <w:szCs w:val="36"/>
    </w:rPr>
  </w:style>
  <w:style w:type="paragraph" w:styleId="Titre3">
    <w:name w:val="heading 3"/>
    <w:basedOn w:val="Normal"/>
    <w:next w:val="Normal"/>
    <w:qFormat/>
    <w:rsid w:val="00C60014"/>
    <w:pPr>
      <w:outlineLvl w:val="2"/>
    </w:pPr>
    <w:rPr>
      <w:b/>
      <w:bCs/>
    </w:rPr>
  </w:style>
  <w:style w:type="paragraph" w:styleId="Titre4">
    <w:name w:val="heading 4"/>
    <w:basedOn w:val="Normal"/>
    <w:next w:val="Normal"/>
    <w:qFormat/>
    <w:rsid w:val="00654A80"/>
    <w:pPr>
      <w:numPr>
        <w:ilvl w:val="3"/>
        <w:numId w:val="4"/>
      </w:numPr>
      <w:spacing w:after="120"/>
      <w:outlineLvl w:val="3"/>
    </w:pPr>
    <w:rPr>
      <w:b/>
      <w:iCs/>
      <w:color w:val="660066"/>
      <w:sz w:val="28"/>
      <w:szCs w:val="28"/>
    </w:rPr>
  </w:style>
  <w:style w:type="paragraph" w:styleId="Titre5">
    <w:name w:val="heading 5"/>
    <w:basedOn w:val="Normal"/>
    <w:next w:val="Normal"/>
    <w:qFormat/>
    <w:rsid w:val="00654A80"/>
    <w:pPr>
      <w:numPr>
        <w:ilvl w:val="4"/>
        <w:numId w:val="4"/>
      </w:numPr>
      <w:spacing w:after="120"/>
      <w:outlineLvl w:val="4"/>
    </w:pPr>
    <w:rPr>
      <w:b/>
      <w:color w:val="660066"/>
      <w:sz w:val="26"/>
      <w:szCs w:val="26"/>
    </w:rPr>
  </w:style>
  <w:style w:type="paragraph" w:styleId="Titre6">
    <w:name w:val="heading 6"/>
    <w:basedOn w:val="Normal"/>
    <w:next w:val="Normal"/>
    <w:qFormat/>
    <w:rsid w:val="00654A80"/>
    <w:pPr>
      <w:numPr>
        <w:ilvl w:val="5"/>
        <w:numId w:val="4"/>
      </w:numPr>
      <w:spacing w:after="120"/>
      <w:outlineLvl w:val="5"/>
    </w:pPr>
    <w:rPr>
      <w:rFonts w:cs="Times New Roman"/>
      <w:b/>
      <w:bCs/>
      <w:sz w:val="24"/>
      <w:szCs w:val="24"/>
    </w:rPr>
  </w:style>
  <w:style w:type="paragraph" w:styleId="Titre7">
    <w:name w:val="heading 7"/>
    <w:basedOn w:val="Normal"/>
    <w:next w:val="Normal"/>
    <w:qFormat/>
    <w:rsid w:val="00654A80"/>
    <w:pPr>
      <w:numPr>
        <w:ilvl w:val="6"/>
        <w:numId w:val="4"/>
      </w:numPr>
      <w:spacing w:after="60"/>
      <w:outlineLvl w:val="6"/>
    </w:pPr>
    <w:rPr>
      <w:rFonts w:cs="Times New Roman"/>
      <w:szCs w:val="24"/>
    </w:rPr>
  </w:style>
  <w:style w:type="paragraph" w:styleId="Titre8">
    <w:name w:val="heading 8"/>
    <w:basedOn w:val="Normal"/>
    <w:next w:val="Normal"/>
    <w:link w:val="Titre8Car"/>
    <w:qFormat/>
    <w:rsid w:val="00654A80"/>
    <w:pPr>
      <w:numPr>
        <w:ilvl w:val="7"/>
        <w:numId w:val="4"/>
      </w:numPr>
      <w:outlineLvl w:val="7"/>
    </w:pPr>
    <w:rPr>
      <w:rFonts w:cs="Times New Roman"/>
      <w:i/>
      <w:iCs/>
      <w:szCs w:val="24"/>
    </w:rPr>
  </w:style>
  <w:style w:type="paragraph" w:styleId="Titre9">
    <w:name w:val="heading 9"/>
    <w:basedOn w:val="Normal"/>
    <w:next w:val="Normal"/>
    <w:qFormat/>
    <w:rsid w:val="00654A80"/>
    <w:pPr>
      <w:numPr>
        <w:ilvl w:val="8"/>
        <w:numId w:val="4"/>
      </w:numPr>
      <w:spacing w:before="240" w:after="60"/>
      <w:outlineLvl w:val="8"/>
    </w:pPr>
    <w:rPr>
      <w:b/>
      <w:sz w:val="22"/>
      <w:szCs w:val="2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qFormat/>
    <w:rsid w:val="00FC64BF"/>
    <w:pPr>
      <w:spacing w:before="120" w:after="120"/>
      <w:jc w:val="center"/>
    </w:pPr>
    <w:rPr>
      <w:b/>
      <w:bCs/>
    </w:rPr>
  </w:style>
  <w:style w:type="paragraph" w:customStyle="1" w:styleId="programlisting">
    <w:name w:val="programlisting"/>
    <w:basedOn w:val="Normal"/>
    <w:autoRedefine/>
    <w:rsid w:val="00DD0364"/>
    <w:pPr>
      <w:spacing w:line="360" w:lineRule="auto"/>
      <w:ind w:left="454"/>
    </w:pPr>
    <w:rPr>
      <w:rFonts w:ascii="Courier New" w:hAnsi="Courier New" w:cs="Times New Roman"/>
      <w:szCs w:val="24"/>
    </w:rPr>
  </w:style>
  <w:style w:type="character" w:customStyle="1" w:styleId="syntaxe">
    <w:name w:val="syntaxe"/>
    <w:rsid w:val="003C485E"/>
    <w:rPr>
      <w:rFonts w:ascii="Courier New" w:hAnsi="Courier New" w:cs="Courier New"/>
      <w:sz w:val="20"/>
      <w:szCs w:val="20"/>
    </w:rPr>
  </w:style>
  <w:style w:type="paragraph" w:styleId="Pieddepage">
    <w:name w:val="footer"/>
    <w:basedOn w:val="Normal"/>
    <w:rsid w:val="00047A0A"/>
    <w:pPr>
      <w:tabs>
        <w:tab w:val="center" w:pos="4536"/>
        <w:tab w:val="right" w:pos="9072"/>
      </w:tabs>
    </w:pPr>
  </w:style>
  <w:style w:type="character" w:styleId="Numrodepage">
    <w:name w:val="page number"/>
    <w:rsid w:val="00047A0A"/>
    <w:rPr>
      <w:rFonts w:cs="Times New Roman"/>
    </w:rPr>
  </w:style>
  <w:style w:type="character" w:customStyle="1" w:styleId="commande">
    <w:name w:val="commande"/>
    <w:rsid w:val="003C485E"/>
    <w:rPr>
      <w:rFonts w:ascii="Arial Narrow" w:hAnsi="Arial Narrow" w:cs="Courier New"/>
      <w:b/>
      <w:sz w:val="20"/>
    </w:rPr>
  </w:style>
  <w:style w:type="paragraph" w:customStyle="1" w:styleId="Important">
    <w:name w:val="Important"/>
    <w:basedOn w:val="Normal"/>
    <w:rsid w:val="003C485E"/>
    <w:rPr>
      <w:u w:val="single"/>
    </w:rPr>
  </w:style>
  <w:style w:type="paragraph" w:styleId="Listepuces2">
    <w:name w:val="List Bullet 2"/>
    <w:basedOn w:val="Normal"/>
    <w:autoRedefine/>
    <w:rsid w:val="00AF2317"/>
    <w:pPr>
      <w:numPr>
        <w:numId w:val="3"/>
      </w:numPr>
    </w:pPr>
  </w:style>
  <w:style w:type="character" w:styleId="Lienhypertexte">
    <w:name w:val="Hyperlink"/>
    <w:rsid w:val="003739D5"/>
    <w:rPr>
      <w:rFonts w:ascii="Arial" w:hAnsi="Arial" w:cs="Arial"/>
      <w:color w:val="0000FF"/>
      <w:sz w:val="20"/>
      <w:szCs w:val="20"/>
      <w:u w:val="single"/>
    </w:rPr>
  </w:style>
  <w:style w:type="paragraph" w:styleId="Listenumros">
    <w:name w:val="List Number"/>
    <w:basedOn w:val="Listepuces"/>
    <w:rsid w:val="00047A0A"/>
    <w:pPr>
      <w:numPr>
        <w:numId w:val="1"/>
      </w:numPr>
    </w:pPr>
  </w:style>
  <w:style w:type="paragraph" w:styleId="Listepuces">
    <w:name w:val="List Bullet"/>
    <w:basedOn w:val="Normal"/>
    <w:autoRedefine/>
    <w:rsid w:val="00AF2317"/>
    <w:pPr>
      <w:numPr>
        <w:numId w:val="2"/>
      </w:numPr>
      <w:spacing w:line="360" w:lineRule="auto"/>
    </w:pPr>
  </w:style>
  <w:style w:type="paragraph" w:styleId="NormalWeb">
    <w:name w:val="Normal (Web)"/>
    <w:basedOn w:val="Normal"/>
    <w:autoRedefine/>
    <w:rsid w:val="00674CAD"/>
    <w:pPr>
      <w:spacing w:line="360" w:lineRule="auto"/>
    </w:pPr>
  </w:style>
  <w:style w:type="paragraph" w:styleId="En-tte">
    <w:name w:val="header"/>
    <w:basedOn w:val="Normal"/>
    <w:rsid w:val="00047A0A"/>
    <w:pPr>
      <w:tabs>
        <w:tab w:val="center" w:pos="4536"/>
        <w:tab w:val="right" w:pos="9072"/>
      </w:tabs>
    </w:pPr>
  </w:style>
  <w:style w:type="character" w:styleId="Lienhypertextesuivivisit">
    <w:name w:val="FollowedHyperlink"/>
    <w:rsid w:val="00047A0A"/>
    <w:rPr>
      <w:rFonts w:cs="Times New Roman"/>
      <w:color w:val="800080"/>
      <w:u w:val="single"/>
    </w:rPr>
  </w:style>
  <w:style w:type="paragraph" w:customStyle="1" w:styleId="StyleTitre4GrasGauche19cmSuspendu114cmAprs">
    <w:name w:val="Style Titre 4 + Gras Gauche :  19 cm Suspendu : 114 cm Après :..."/>
    <w:basedOn w:val="Titre4"/>
    <w:rsid w:val="00FA34B5"/>
    <w:rPr>
      <w:rFonts w:cs="Times New Roman"/>
      <w:b w:val="0"/>
      <w:bCs/>
    </w:rPr>
  </w:style>
  <w:style w:type="paragraph" w:styleId="Explorateurdedocuments">
    <w:name w:val="Document Map"/>
    <w:basedOn w:val="Normal"/>
    <w:semiHidden/>
    <w:rsid w:val="00B57646"/>
    <w:pPr>
      <w:shd w:val="clear" w:color="auto" w:fill="000080"/>
    </w:pPr>
    <w:rPr>
      <w:rFonts w:ascii="Tahoma" w:hAnsi="Tahoma" w:cs="Tahoma"/>
    </w:rPr>
  </w:style>
  <w:style w:type="character" w:customStyle="1" w:styleId="Titre8Car">
    <w:name w:val="Titre 8 Car"/>
    <w:basedOn w:val="Policepardfaut"/>
    <w:link w:val="Titre8"/>
    <w:rsid w:val="00654A80"/>
    <w:rPr>
      <w:rFonts w:ascii="Arial" w:hAnsi="Arial"/>
      <w:i/>
      <w:iCs/>
      <w:color w:val="000080"/>
      <w:szCs w:val="24"/>
    </w:rPr>
  </w:style>
  <w:style w:type="paragraph" w:customStyle="1" w:styleId="remarque">
    <w:name w:val="remarque"/>
    <w:basedOn w:val="Normal"/>
    <w:next w:val="Normal"/>
    <w:rsid w:val="00F76FCD"/>
    <w:rPr>
      <w:b/>
    </w:rPr>
  </w:style>
  <w:style w:type="paragraph" w:customStyle="1" w:styleId="titredocument">
    <w:name w:val="titre_document"/>
    <w:basedOn w:val="Normal"/>
    <w:next w:val="Normal"/>
    <w:rsid w:val="008E521D"/>
    <w:pPr>
      <w:spacing w:after="240"/>
    </w:pPr>
    <w:rPr>
      <w:b/>
      <w:color w:val="7D9BFF"/>
      <w:sz w:val="28"/>
      <w:szCs w:val="28"/>
    </w:rPr>
  </w:style>
  <w:style w:type="paragraph" w:customStyle="1" w:styleId="titrepartie">
    <w:name w:val="titre_partie"/>
    <w:basedOn w:val="Normal"/>
    <w:next w:val="Normal"/>
    <w:rsid w:val="008E521D"/>
    <w:pPr>
      <w:spacing w:before="120" w:after="240"/>
    </w:pPr>
    <w:rPr>
      <w:b/>
      <w:color w:val="B02200"/>
      <w:sz w:val="26"/>
      <w:szCs w:val="26"/>
    </w:rPr>
  </w:style>
  <w:style w:type="paragraph" w:styleId="TM2">
    <w:name w:val="toc 2"/>
    <w:basedOn w:val="Normal"/>
    <w:next w:val="Normal"/>
    <w:autoRedefine/>
    <w:semiHidden/>
    <w:rsid w:val="008E521D"/>
    <w:pPr>
      <w:ind w:left="200"/>
    </w:pPr>
  </w:style>
  <w:style w:type="paragraph" w:styleId="TM4">
    <w:name w:val="toc 4"/>
    <w:basedOn w:val="Normal"/>
    <w:next w:val="Normal"/>
    <w:autoRedefine/>
    <w:semiHidden/>
    <w:rsid w:val="008E521D"/>
    <w:pPr>
      <w:ind w:left="600"/>
    </w:pPr>
  </w:style>
  <w:style w:type="paragraph" w:styleId="TM5">
    <w:name w:val="toc 5"/>
    <w:basedOn w:val="Normal"/>
    <w:next w:val="Normal"/>
    <w:autoRedefine/>
    <w:semiHidden/>
    <w:rsid w:val="008E521D"/>
    <w:pPr>
      <w:ind w:left="800"/>
    </w:pPr>
  </w:style>
  <w:style w:type="paragraph" w:styleId="TM6">
    <w:name w:val="toc 6"/>
    <w:basedOn w:val="Normal"/>
    <w:next w:val="Normal"/>
    <w:autoRedefine/>
    <w:semiHidden/>
    <w:rsid w:val="008E521D"/>
    <w:pPr>
      <w:ind w:left="1000"/>
    </w:pPr>
  </w:style>
  <w:style w:type="paragraph" w:styleId="TM7">
    <w:name w:val="toc 7"/>
    <w:basedOn w:val="Normal"/>
    <w:next w:val="Normal"/>
    <w:autoRedefine/>
    <w:semiHidden/>
    <w:rsid w:val="008E521D"/>
    <w:pPr>
      <w:ind w:left="1200"/>
    </w:pPr>
  </w:style>
  <w:style w:type="paragraph" w:styleId="TM8">
    <w:name w:val="toc 8"/>
    <w:basedOn w:val="Normal"/>
    <w:next w:val="Normal"/>
    <w:autoRedefine/>
    <w:semiHidden/>
    <w:rsid w:val="008E521D"/>
    <w:pPr>
      <w:ind w:left="1400"/>
    </w:pPr>
  </w:style>
  <w:style w:type="paragraph" w:customStyle="1" w:styleId="western">
    <w:name w:val="western"/>
    <w:basedOn w:val="Normal"/>
    <w:rsid w:val="0052671C"/>
    <w:pPr>
      <w:spacing w:before="100" w:beforeAutospacing="1" w:after="142" w:line="288" w:lineRule="auto"/>
    </w:pPr>
  </w:style>
  <w:style w:type="paragraph" w:customStyle="1" w:styleId="titresouspartie">
    <w:name w:val="titre_sous_partie"/>
    <w:basedOn w:val="Normal"/>
    <w:next w:val="Normal"/>
    <w:rsid w:val="0052671C"/>
    <w:rPr>
      <w:b/>
    </w:rPr>
  </w:style>
  <w:style w:type="paragraph" w:styleId="Paragraphedeliste">
    <w:name w:val="List Paragraph"/>
    <w:basedOn w:val="Normal"/>
    <w:uiPriority w:val="34"/>
    <w:qFormat/>
    <w:rsid w:val="0095259D"/>
    <w:pPr>
      <w:spacing w:after="200" w:line="276" w:lineRule="auto"/>
      <w:ind w:left="720"/>
      <w:contextualSpacing/>
      <w:jc w:val="left"/>
    </w:pPr>
    <w:rPr>
      <w:rFonts w:asciiTheme="minorHAnsi" w:eastAsiaTheme="minorHAnsi" w:hAnsiTheme="minorHAnsi" w:cstheme="minorBidi"/>
      <w:color w:val="auto"/>
      <w:sz w:val="22"/>
      <w:szCs w:val="22"/>
      <w:lang w:eastAsia="en-US"/>
    </w:rPr>
  </w:style>
  <w:style w:type="table" w:styleId="Grilledutableau">
    <w:name w:val="Table Grid"/>
    <w:basedOn w:val="TableauNormal"/>
    <w:uiPriority w:val="59"/>
    <w:rsid w:val="0095259D"/>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rsid w:val="0095259D"/>
    <w:rPr>
      <w:rFonts w:ascii="Tahoma" w:hAnsi="Tahoma" w:cs="Tahoma"/>
      <w:sz w:val="16"/>
      <w:szCs w:val="16"/>
    </w:rPr>
  </w:style>
  <w:style w:type="character" w:customStyle="1" w:styleId="TextedebullesCar">
    <w:name w:val="Texte de bulles Car"/>
    <w:basedOn w:val="Policepardfaut"/>
    <w:link w:val="Textedebulles"/>
    <w:rsid w:val="0095259D"/>
    <w:rPr>
      <w:rFonts w:ascii="Tahoma" w:hAnsi="Tahoma" w:cs="Tahoma"/>
      <w:color w:val="000080"/>
      <w:sz w:val="16"/>
      <w:szCs w:val="16"/>
    </w:rPr>
  </w:style>
  <w:style w:type="character" w:styleId="Marquedecommentaire">
    <w:name w:val="annotation reference"/>
    <w:basedOn w:val="Policepardfaut"/>
    <w:rsid w:val="00C249D1"/>
    <w:rPr>
      <w:sz w:val="18"/>
      <w:szCs w:val="18"/>
    </w:rPr>
  </w:style>
  <w:style w:type="paragraph" w:styleId="Commentaire">
    <w:name w:val="annotation text"/>
    <w:basedOn w:val="Normal"/>
    <w:link w:val="CommentaireCar"/>
    <w:rsid w:val="00C249D1"/>
    <w:rPr>
      <w:sz w:val="24"/>
      <w:szCs w:val="24"/>
    </w:rPr>
  </w:style>
  <w:style w:type="character" w:customStyle="1" w:styleId="CommentaireCar">
    <w:name w:val="Commentaire Car"/>
    <w:basedOn w:val="Policepardfaut"/>
    <w:link w:val="Commentaire"/>
    <w:rsid w:val="00C249D1"/>
    <w:rPr>
      <w:rFonts w:ascii="Arial" w:hAnsi="Arial" w:cs="Arial"/>
      <w:color w:val="000080"/>
      <w:sz w:val="24"/>
      <w:szCs w:val="24"/>
    </w:rPr>
  </w:style>
  <w:style w:type="paragraph" w:styleId="Objetducommentaire">
    <w:name w:val="annotation subject"/>
    <w:basedOn w:val="Commentaire"/>
    <w:next w:val="Commentaire"/>
    <w:link w:val="ObjetducommentaireCar"/>
    <w:rsid w:val="00C249D1"/>
    <w:rPr>
      <w:b/>
      <w:bCs/>
      <w:sz w:val="20"/>
      <w:szCs w:val="20"/>
    </w:rPr>
  </w:style>
  <w:style w:type="character" w:customStyle="1" w:styleId="ObjetducommentaireCar">
    <w:name w:val="Objet du commentaire Car"/>
    <w:basedOn w:val="CommentaireCar"/>
    <w:link w:val="Objetducommentaire"/>
    <w:rsid w:val="00C249D1"/>
    <w:rPr>
      <w:rFonts w:ascii="Arial" w:hAnsi="Arial" w:cs="Arial"/>
      <w:b/>
      <w:bCs/>
      <w:color w:val="000080"/>
      <w:sz w:val="24"/>
      <w:szCs w:val="24"/>
    </w:rPr>
  </w:style>
  <w:style w:type="paragraph" w:styleId="Rvision">
    <w:name w:val="Revision"/>
    <w:hidden/>
    <w:uiPriority w:val="99"/>
    <w:semiHidden/>
    <w:rsid w:val="006B608D"/>
    <w:rPr>
      <w:rFonts w:ascii="Arial" w:hAnsi="Arial" w:cs="Arial"/>
      <w:color w:va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3756">
      <w:bodyDiv w:val="1"/>
      <w:marLeft w:val="0"/>
      <w:marRight w:val="0"/>
      <w:marTop w:val="0"/>
      <w:marBottom w:val="0"/>
      <w:divBdr>
        <w:top w:val="none" w:sz="0" w:space="0" w:color="auto"/>
        <w:left w:val="none" w:sz="0" w:space="0" w:color="auto"/>
        <w:bottom w:val="none" w:sz="0" w:space="0" w:color="auto"/>
        <w:right w:val="none" w:sz="0" w:space="0" w:color="auto"/>
      </w:divBdr>
    </w:div>
    <w:div w:id="803229170">
      <w:bodyDiv w:val="1"/>
      <w:marLeft w:val="0"/>
      <w:marRight w:val="0"/>
      <w:marTop w:val="0"/>
      <w:marBottom w:val="0"/>
      <w:divBdr>
        <w:top w:val="none" w:sz="0" w:space="0" w:color="auto"/>
        <w:left w:val="none" w:sz="0" w:space="0" w:color="auto"/>
        <w:bottom w:val="none" w:sz="0" w:space="0" w:color="auto"/>
        <w:right w:val="none" w:sz="0" w:space="0" w:color="auto"/>
      </w:divBdr>
    </w:div>
    <w:div w:id="1156413544">
      <w:bodyDiv w:val="1"/>
      <w:marLeft w:val="0"/>
      <w:marRight w:val="0"/>
      <w:marTop w:val="0"/>
      <w:marBottom w:val="0"/>
      <w:divBdr>
        <w:top w:val="none" w:sz="0" w:space="0" w:color="auto"/>
        <w:left w:val="none" w:sz="0" w:space="0" w:color="auto"/>
        <w:bottom w:val="none" w:sz="0" w:space="0" w:color="auto"/>
        <w:right w:val="none" w:sz="0" w:space="0" w:color="auto"/>
      </w:divBdr>
    </w:div>
    <w:div w:id="1230993122">
      <w:bodyDiv w:val="1"/>
      <w:marLeft w:val="0"/>
      <w:marRight w:val="0"/>
      <w:marTop w:val="0"/>
      <w:marBottom w:val="0"/>
      <w:divBdr>
        <w:top w:val="none" w:sz="0" w:space="0" w:color="auto"/>
        <w:left w:val="none" w:sz="0" w:space="0" w:color="auto"/>
        <w:bottom w:val="none" w:sz="0" w:space="0" w:color="auto"/>
        <w:right w:val="none" w:sz="0" w:space="0" w:color="auto"/>
      </w:divBdr>
    </w:div>
    <w:div w:id="1564490174">
      <w:bodyDiv w:val="1"/>
      <w:marLeft w:val="0"/>
      <w:marRight w:val="0"/>
      <w:marTop w:val="0"/>
      <w:marBottom w:val="0"/>
      <w:divBdr>
        <w:top w:val="none" w:sz="0" w:space="0" w:color="auto"/>
        <w:left w:val="none" w:sz="0" w:space="0" w:color="auto"/>
        <w:bottom w:val="none" w:sz="0" w:space="0" w:color="auto"/>
        <w:right w:val="none" w:sz="0" w:space="0" w:color="auto"/>
      </w:divBdr>
    </w:div>
    <w:div w:id="1825123243">
      <w:bodyDiv w:val="1"/>
      <w:marLeft w:val="0"/>
      <w:marRight w:val="0"/>
      <w:marTop w:val="0"/>
      <w:marBottom w:val="0"/>
      <w:divBdr>
        <w:top w:val="none" w:sz="0" w:space="0" w:color="auto"/>
        <w:left w:val="none" w:sz="0" w:space="0" w:color="auto"/>
        <w:bottom w:val="none" w:sz="0" w:space="0" w:color="auto"/>
        <w:right w:val="none" w:sz="0" w:space="0" w:color="auto"/>
      </w:divBdr>
    </w:div>
    <w:div w:id="185985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356549-DADE-4E89-A0C2-F4ABA93AD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6606</Words>
  <Characters>36338</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Côté cours</vt:lpstr>
    </vt:vector>
  </TitlesOfParts>
  <Company>Grizli777</Company>
  <LinksUpToDate>false</LinksUpToDate>
  <CharactersWithSpaces>42859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Côté cours</dc:title>
  <dc:creator>yann</dc:creator>
  <cp:lastModifiedBy>Valentin L</cp:lastModifiedBy>
  <cp:revision>2</cp:revision>
  <cp:lastPrinted>2016-03-08T19:04:00Z</cp:lastPrinted>
  <dcterms:created xsi:type="dcterms:W3CDTF">2025-03-11T14:53:00Z</dcterms:created>
  <dcterms:modified xsi:type="dcterms:W3CDTF">2025-03-11T14:53:00Z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1991155780</vt:i4>
  </property>
  <property fmtid="{D5CDD505-2E9C-101B-9397-08002B2CF9AE}" pid="3" name="_EmailSubject">
    <vt:lpwstr>modèle</vt:lpwstr>
  </property>
  <property fmtid="{D5CDD505-2E9C-101B-9397-08002B2CF9AE}" pid="4" name="_AuthorEmail">
    <vt:lpwstr>ericdeschaintre@wanadoo.fr</vt:lpwstr>
  </property>
  <property fmtid="{D5CDD505-2E9C-101B-9397-08002B2CF9AE}" pid="5" name="_AuthorEmailDisplayName">
    <vt:lpwstr>Eric Deschaintre</vt:lpwstr>
  </property>
  <property fmtid="{D5CDD505-2E9C-101B-9397-08002B2CF9AE}" pid="6" name="_ReviewingToolsShownOnce">
    <vt:lpwstr/>
  </property>
</Properties>
</file>